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8BCC0E">
      <w:pPr>
        <w:spacing w:before="0" w:after="0"/>
        <w:jc w:val="center"/>
      </w:pPr>
    </w:p>
    <w:p w14:paraId="36EA756D">
      <w:pPr>
        <w:spacing w:before="0" w:after="0"/>
        <w:jc w:val="center"/>
      </w:pPr>
    </w:p>
    <w:p w14:paraId="37D3AFAD">
      <w:pPr>
        <w:spacing w:before="0" w:after="0"/>
        <w:jc w:val="center"/>
      </w:pPr>
    </w:p>
    <w:p w14:paraId="34F46E3F">
      <w:pPr>
        <w:spacing w:before="0" w:after="0"/>
        <w:jc w:val="center"/>
      </w:pPr>
    </w:p>
    <w:p w14:paraId="7752D4C5">
      <w:pPr>
        <w:spacing w:before="0" w:after="0"/>
        <w:jc w:val="center"/>
      </w:pPr>
    </w:p>
    <w:p w14:paraId="3CB7F69E">
      <w:pPr>
        <w:spacing w:before="0" w:after="0"/>
        <w:jc w:val="center"/>
      </w:pPr>
    </w:p>
    <w:p w14:paraId="7F6A5D81">
      <w:pPr>
        <w:spacing w:before="120" w:after="600" w:line="300" w:lineRule="auto"/>
        <w:jc w:val="center"/>
      </w:pPr>
      <w:r>
        <w:rPr>
          <w:rFonts w:ascii="Times New Roman" w:hAnsi="Times New Roman" w:eastAsia="黑体"/>
          <w:b/>
          <w:color w:val="003366"/>
          <w:sz w:val="72"/>
        </w:rPr>
        <w:t>软件需求规格说明书</w:t>
      </w:r>
    </w:p>
    <w:p w14:paraId="1E982AFA">
      <w:pPr>
        <w:spacing w:before="120" w:after="800" w:line="300" w:lineRule="auto"/>
        <w:jc w:val="center"/>
      </w:pPr>
      <w:r>
        <w:rPr>
          <w:rFonts w:ascii="Times New Roman" w:hAnsi="Times New Roman" w:eastAsia="黑体"/>
          <w:b w:val="0"/>
          <w:color w:val="646464"/>
          <w:sz w:val="36"/>
        </w:rPr>
        <w:t>基于Pygame的超级马里奥游戏开发</w:t>
      </w:r>
    </w:p>
    <w:p w14:paraId="118791CF">
      <w:pPr>
        <w:spacing w:before="0" w:after="0"/>
        <w:jc w:val="center"/>
      </w:pPr>
    </w:p>
    <w:p w14:paraId="3CE9BF3C">
      <w:pPr>
        <w:spacing w:before="0" w:after="0"/>
        <w:jc w:val="center"/>
      </w:pPr>
    </w:p>
    <w:p w14:paraId="4846BBEA">
      <w:pPr>
        <w:spacing w:before="0" w:after="0"/>
        <w:jc w:val="center"/>
      </w:pPr>
    </w:p>
    <w:p w14:paraId="44CF01F3">
      <w:pPr>
        <w:spacing w:before="160" w:after="160" w:line="300" w:lineRule="auto"/>
        <w:jc w:val="center"/>
      </w:pPr>
      <w:r>
        <w:rPr>
          <w:rFonts w:ascii="Times New Roman" w:hAnsi="Times New Roman" w:eastAsia="宋体"/>
          <w:b w:val="0"/>
          <w:sz w:val="28"/>
        </w:rPr>
        <w:t>项目名称：基于Pygame的超级马里奥游戏开发</w:t>
      </w:r>
    </w:p>
    <w:p w14:paraId="0B787108">
      <w:pPr>
        <w:spacing w:before="160" w:after="160" w:line="300" w:lineRule="auto"/>
        <w:jc w:val="center"/>
      </w:pPr>
      <w:r>
        <w:rPr>
          <w:rFonts w:ascii="Times New Roman" w:hAnsi="Times New Roman" w:eastAsia="宋体"/>
          <w:b w:val="0"/>
          <w:sz w:val="28"/>
        </w:rPr>
        <w:t>文档版本：V2.0</w:t>
      </w:r>
    </w:p>
    <w:p w14:paraId="2D41405E">
      <w:pPr>
        <w:spacing w:before="160" w:after="160" w:line="300" w:lineRule="auto"/>
        <w:jc w:val="center"/>
      </w:pPr>
      <w:r>
        <w:rPr>
          <w:rFonts w:ascii="Times New Roman" w:hAnsi="Times New Roman" w:eastAsia="宋体"/>
          <w:b w:val="0"/>
          <w:sz w:val="28"/>
        </w:rPr>
        <w:t>编写日期：2026年6月2</w:t>
      </w:r>
      <w:r>
        <w:rPr>
          <w:rFonts w:hint="eastAsia" w:ascii="Times New Roman" w:hAnsi="Times New Roman" w:eastAsia="宋体"/>
          <w:b w:val="0"/>
          <w:sz w:val="28"/>
          <w:lang w:val="en-US" w:eastAsia="zh-CN"/>
        </w:rPr>
        <w:t>3</w:t>
      </w:r>
      <w:r>
        <w:rPr>
          <w:rFonts w:ascii="Times New Roman" w:hAnsi="Times New Roman" w:eastAsia="宋体"/>
          <w:b w:val="0"/>
          <w:sz w:val="28"/>
        </w:rPr>
        <w:t>日</w:t>
      </w:r>
    </w:p>
    <w:p w14:paraId="3EC6B228">
      <w:pPr>
        <w:spacing w:before="160" w:after="160" w:line="300" w:lineRule="auto"/>
        <w:jc w:val="center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8"/>
        </w:rPr>
        <w:t>编写人员：</w:t>
      </w:r>
      <w:r>
        <w:rPr>
          <w:rFonts w:hint="eastAsia" w:ascii="Times New Roman" w:hAnsi="Times New Roman" w:eastAsia="宋体"/>
          <w:b w:val="0"/>
          <w:sz w:val="28"/>
          <w:lang w:val="en-US" w:eastAsia="zh-CN"/>
        </w:rPr>
        <w:t>黄昊哲</w:t>
      </w:r>
      <w:bookmarkStart w:id="0" w:name="_GoBack"/>
      <w:bookmarkEnd w:id="0"/>
    </w:p>
    <w:p w14:paraId="69592EA5">
      <w:pPr>
        <w:spacing w:before="0" w:after="0"/>
        <w:jc w:val="center"/>
      </w:pPr>
    </w:p>
    <w:p w14:paraId="2003ACD7">
      <w:pPr>
        <w:spacing w:before="0" w:after="0"/>
        <w:jc w:val="center"/>
      </w:pPr>
    </w:p>
    <w:p w14:paraId="6ED5BECC">
      <w:pPr>
        <w:spacing w:before="0" w:after="0"/>
        <w:jc w:val="center"/>
      </w:pPr>
    </w:p>
    <w:p w14:paraId="33DE99D6">
      <w:pPr>
        <w:spacing w:before="0" w:after="0"/>
        <w:jc w:val="center"/>
      </w:pPr>
    </w:p>
    <w:p w14:paraId="33865147">
      <w:pPr>
        <w:spacing w:before="0" w:after="0"/>
        <w:jc w:val="center"/>
      </w:pPr>
    </w:p>
    <w:p w14:paraId="4F1144F8">
      <w:pPr>
        <w:spacing w:before="400" w:after="120" w:line="300" w:lineRule="auto"/>
        <w:jc w:val="center"/>
      </w:pPr>
      <w:r>
        <w:rPr>
          <w:rFonts w:ascii="Times New Roman" w:hAnsi="Times New Roman" w:eastAsia="宋体"/>
          <w:b w:val="0"/>
          <w:sz w:val="28"/>
        </w:rPr>
        <w:t>2026年6月2</w:t>
      </w:r>
      <w:r>
        <w:rPr>
          <w:rFonts w:hint="eastAsia" w:ascii="Times New Roman" w:hAnsi="Times New Roman" w:eastAsia="宋体"/>
          <w:b w:val="0"/>
          <w:sz w:val="28"/>
          <w:lang w:val="en-US" w:eastAsia="zh-CN"/>
        </w:rPr>
        <w:t>3</w:t>
      </w:r>
      <w:r>
        <w:rPr>
          <w:rFonts w:ascii="Times New Roman" w:hAnsi="Times New Roman" w:eastAsia="宋体"/>
          <w:b w:val="0"/>
          <w:sz w:val="28"/>
        </w:rPr>
        <w:t>日</w:t>
      </w:r>
    </w:p>
    <w:p w14:paraId="05B7B047">
      <w:r>
        <w:br w:type="page"/>
      </w:r>
    </w:p>
    <w:p w14:paraId="6AD78B0A">
      <w:pPr>
        <w:pStyle w:val="31"/>
        <w:spacing w:before="120" w:after="120" w:line="300" w:lineRule="auto"/>
      </w:pPr>
      <w:r>
        <w:rPr>
          <w:rFonts w:ascii="Times New Roman" w:hAnsi="Times New Roman" w:eastAsia="宋体"/>
          <w:b w:val="0"/>
          <w:sz w:val="21"/>
        </w:rPr>
        <w:t>软件需求规格说明书</w:t>
      </w:r>
    </w:p>
    <w:p w14:paraId="5E818CDA">
      <w:pPr>
        <w:spacing w:before="120" w:after="120" w:line="300" w:lineRule="auto"/>
      </w:pPr>
      <w:r>
        <w:rPr>
          <w:rFonts w:ascii="Times New Roman" w:hAnsi="Times New Roman" w:eastAsia="宋体"/>
          <w:b w:val="0"/>
          <w:sz w:val="21"/>
        </w:rPr>
        <w:t>项目名称：基于Pygame的超级马里奥游戏开发</w:t>
      </w:r>
    </w:p>
    <w:p w14:paraId="5BB507DA">
      <w:pPr>
        <w:spacing w:before="120" w:after="120" w:line="300" w:lineRule="auto"/>
      </w:pPr>
      <w:r>
        <w:rPr>
          <w:rFonts w:ascii="Times New Roman" w:hAnsi="Times New Roman" w:eastAsia="宋体"/>
          <w:b w:val="0"/>
          <w:sz w:val="21"/>
        </w:rPr>
        <w:t>文档版本：V2.0</w:t>
      </w:r>
    </w:p>
    <w:p w14:paraId="76170487">
      <w:pPr>
        <w:spacing w:before="120" w:after="120" w:line="300" w:lineRule="auto"/>
      </w:pPr>
      <w:r>
        <w:rPr>
          <w:rFonts w:ascii="Times New Roman" w:hAnsi="Times New Roman" w:eastAsia="宋体"/>
          <w:b w:val="0"/>
          <w:sz w:val="21"/>
        </w:rPr>
        <w:t>编写日期：2026年6月2</w:t>
      </w:r>
      <w:r>
        <w:rPr>
          <w:rFonts w:hint="eastAsia" w:ascii="Times New Roman" w:hAnsi="Times New Roman" w:eastAsia="宋体"/>
          <w:b w:val="0"/>
          <w:sz w:val="21"/>
          <w:lang w:val="en-US" w:eastAsia="zh-CN"/>
        </w:rPr>
        <w:t>3</w:t>
      </w:r>
      <w:r>
        <w:rPr>
          <w:rFonts w:ascii="Times New Roman" w:hAnsi="Times New Roman" w:eastAsia="宋体"/>
          <w:b w:val="0"/>
          <w:sz w:val="21"/>
        </w:rPr>
        <w:t>日</w:t>
      </w:r>
    </w:p>
    <w:p w14:paraId="1AE8AB82">
      <w:pPr>
        <w:pStyle w:val="3"/>
        <w:spacing w:before="480" w:after="360"/>
      </w:pPr>
      <w:r>
        <w:rPr>
          <w:rFonts w:ascii="Times New Roman" w:hAnsi="Times New Roman" w:eastAsia="黑体"/>
          <w:b/>
          <w:color w:val="00468C"/>
          <w:sz w:val="32"/>
        </w:rPr>
        <w:t>一、引言</w:t>
      </w:r>
    </w:p>
    <w:p w14:paraId="38E2599D">
      <w:pPr>
        <w:pStyle w:val="4"/>
        <w:spacing w:before="360" w:after="240" w:line="360" w:lineRule="auto"/>
      </w:pPr>
      <w:r>
        <w:rPr>
          <w:rFonts w:ascii="Times New Roman" w:hAnsi="Times New Roman" w:eastAsia="黑体"/>
          <w:b/>
          <w:color w:val="005AAA"/>
          <w:sz w:val="28"/>
        </w:rPr>
        <w:t>1.1 目的</w:t>
      </w:r>
    </w:p>
    <w:p w14:paraId="49D6F1A8">
      <w:pPr>
        <w:spacing w:before="120" w:after="120" w:line="300" w:lineRule="auto"/>
      </w:pPr>
      <w:r>
        <w:rPr>
          <w:rFonts w:ascii="Times New Roman" w:hAnsi="Times New Roman" w:eastAsia="宋体"/>
          <w:b w:val="0"/>
          <w:sz w:val="21"/>
        </w:rPr>
        <w:t>本文档旨在定义超级马里奥游戏的功能需求、性能需求和接口需求。</w:t>
      </w:r>
    </w:p>
    <w:p w14:paraId="4E6822A1">
      <w:pPr>
        <w:pStyle w:val="4"/>
        <w:spacing w:before="360" w:after="240" w:line="360" w:lineRule="auto"/>
      </w:pPr>
      <w:r>
        <w:rPr>
          <w:rFonts w:ascii="Times New Roman" w:hAnsi="Times New Roman" w:eastAsia="黑体"/>
          <w:b/>
          <w:color w:val="005AAA"/>
          <w:sz w:val="28"/>
        </w:rPr>
        <w:t>1.2 项目背景</w:t>
      </w:r>
    </w:p>
    <w:p w14:paraId="2FBAB701">
      <w:pPr>
        <w:spacing w:before="120" w:after="120" w:line="300" w:lineRule="auto"/>
      </w:pPr>
      <w:r>
        <w:rPr>
          <w:rFonts w:ascii="Times New Roman" w:hAnsi="Times New Roman" w:eastAsia="宋体"/>
          <w:b w:val="0"/>
          <w:sz w:val="21"/>
        </w:rPr>
        <w:t>本项目基于Pygame框架开发超级马里奥第一关复刻版，采用模块化架构设计。</w:t>
      </w:r>
    </w:p>
    <w:p w14:paraId="2CD38A0A">
      <w:pPr>
        <w:pStyle w:val="3"/>
        <w:spacing w:before="480" w:after="360"/>
      </w:pPr>
      <w:r>
        <w:rPr>
          <w:rFonts w:ascii="Times New Roman" w:hAnsi="Times New Roman" w:eastAsia="黑体"/>
          <w:b/>
          <w:color w:val="00468C"/>
          <w:sz w:val="32"/>
        </w:rPr>
        <w:t>二、总体描述</w:t>
      </w:r>
    </w:p>
    <w:p w14:paraId="2D43C982">
      <w:pPr>
        <w:pStyle w:val="4"/>
        <w:spacing w:before="360" w:after="240" w:line="360" w:lineRule="auto"/>
      </w:pPr>
      <w:r>
        <w:rPr>
          <w:rFonts w:ascii="Times New Roman" w:hAnsi="Times New Roman" w:eastAsia="黑体"/>
          <w:b/>
          <w:color w:val="005AAA"/>
          <w:sz w:val="28"/>
        </w:rPr>
        <w:t>2.1 产品概述</w:t>
      </w:r>
    </w:p>
    <w:p w14:paraId="0FDA4FDD">
      <w:pPr>
        <w:spacing w:before="120" w:after="120" w:line="300" w:lineRule="auto"/>
      </w:pPr>
      <w:r>
        <w:rPr>
          <w:rFonts w:ascii="Times New Roman" w:hAnsi="Times New Roman" w:eastAsia="宋体"/>
          <w:b w:val="0"/>
          <w:sz w:val="21"/>
        </w:rPr>
        <w:t>超级马里奥是一款2D横版卷轴游戏，玩家控制马里奥角色，通过跳跃、踩踏敌人、收集道具等方式完成关卡。</w:t>
      </w:r>
    </w:p>
    <w:p w14:paraId="055B0B57">
      <w:pPr>
        <w:pStyle w:val="4"/>
        <w:spacing w:before="360" w:after="240" w:line="360" w:lineRule="auto"/>
      </w:pPr>
      <w:r>
        <w:rPr>
          <w:rFonts w:ascii="Times New Roman" w:hAnsi="Times New Roman" w:eastAsia="黑体"/>
          <w:b/>
          <w:color w:val="005AAA"/>
          <w:sz w:val="28"/>
        </w:rPr>
        <w:t>2.2 用户特征</w:t>
      </w:r>
    </w:p>
    <w:p w14:paraId="2D24369A">
      <w:pPr>
        <w:spacing w:before="120" w:after="120" w:line="300" w:lineRule="auto"/>
      </w:pPr>
      <w:r>
        <w:rPr>
          <w:rFonts w:ascii="Times New Roman" w:hAnsi="Times New Roman" w:eastAsia="宋体"/>
          <w:b w:val="0"/>
          <w:sz w:val="21"/>
        </w:rPr>
        <w:t>目标用户为熟悉经典马里奥游戏的玩家，具备基本的键盘操作能力。</w:t>
      </w:r>
    </w:p>
    <w:p w14:paraId="1663A97F">
      <w:pPr>
        <w:pStyle w:val="4"/>
        <w:spacing w:before="360" w:after="240" w:line="360" w:lineRule="auto"/>
      </w:pPr>
      <w:r>
        <w:rPr>
          <w:rFonts w:ascii="Times New Roman" w:hAnsi="Times New Roman" w:eastAsia="黑体"/>
          <w:b/>
          <w:color w:val="005AAA"/>
          <w:sz w:val="28"/>
        </w:rPr>
        <w:t>2.3 运行环境</w:t>
      </w:r>
    </w:p>
    <w:p w14:paraId="08996713">
      <w:pPr>
        <w:spacing w:before="120" w:after="120" w:line="300" w:lineRule="auto"/>
      </w:pPr>
      <w:r>
        <w:rPr>
          <w:rFonts w:ascii="Times New Roman" w:hAnsi="Times New Roman" w:eastAsia="宋体"/>
          <w:b w:val="0"/>
          <w:sz w:val="21"/>
        </w:rPr>
        <w:t>• 操作系统：Windows 10/11</w:t>
      </w:r>
    </w:p>
    <w:p w14:paraId="1B4D3EDA">
      <w:pPr>
        <w:spacing w:before="120" w:after="120" w:line="300" w:lineRule="auto"/>
      </w:pPr>
      <w:r>
        <w:rPr>
          <w:rFonts w:ascii="Times New Roman" w:hAnsi="Times New Roman" w:eastAsia="宋体"/>
          <w:b w:val="0"/>
          <w:sz w:val="21"/>
        </w:rPr>
        <w:t>• Python版本：3.12</w:t>
      </w:r>
    </w:p>
    <w:p w14:paraId="32DF010B">
      <w:pPr>
        <w:spacing w:before="120" w:after="120" w:line="300" w:lineRule="auto"/>
      </w:pPr>
      <w:r>
        <w:rPr>
          <w:rFonts w:ascii="Times New Roman" w:hAnsi="Times New Roman" w:eastAsia="宋体"/>
          <w:b w:val="0"/>
          <w:sz w:val="21"/>
        </w:rPr>
        <w:t>• Pygame版本：2.x</w:t>
      </w:r>
    </w:p>
    <w:p w14:paraId="406DA1D6">
      <w:pPr>
        <w:spacing w:before="120" w:after="120" w:line="300" w:lineRule="auto"/>
      </w:pPr>
      <w:r>
        <w:rPr>
          <w:rFonts w:ascii="Times New Roman" w:hAnsi="Times New Roman" w:eastAsia="宋体"/>
          <w:b w:val="0"/>
          <w:sz w:val="21"/>
        </w:rPr>
        <w:t>• 屏幕分辨率：800×600</w:t>
      </w:r>
    </w:p>
    <w:p w14:paraId="53661FEE">
      <w:pPr>
        <w:pStyle w:val="3"/>
        <w:spacing w:before="480" w:after="360"/>
      </w:pPr>
      <w:r>
        <w:rPr>
          <w:rFonts w:ascii="Times New Roman" w:hAnsi="Times New Roman" w:eastAsia="黑体"/>
          <w:b/>
          <w:color w:val="00468C"/>
          <w:sz w:val="32"/>
        </w:rPr>
        <w:t>三、功能需求</w:t>
      </w:r>
    </w:p>
    <w:p w14:paraId="7C21BB22">
      <w:pPr>
        <w:pStyle w:val="4"/>
        <w:spacing w:before="360" w:after="240" w:line="360" w:lineRule="auto"/>
      </w:pPr>
      <w:r>
        <w:rPr>
          <w:rFonts w:ascii="Times New Roman" w:hAnsi="Times New Roman" w:eastAsia="黑体"/>
          <w:b/>
          <w:color w:val="005AAA"/>
          <w:sz w:val="28"/>
        </w:rPr>
        <w:t>3.1 功能列表</w:t>
      </w:r>
    </w:p>
    <w:p w14:paraId="45A3581F">
      <w:pPr>
        <w:pStyle w:val="5"/>
        <w:spacing w:before="360" w:after="240" w:line="360" w:lineRule="auto"/>
      </w:pPr>
      <w:r>
        <w:rPr>
          <w:rFonts w:ascii="Times New Roman" w:hAnsi="Times New Roman" w:eastAsia="黑体"/>
          <w:b/>
          <w:color w:val="005AAA"/>
          <w:sz w:val="28"/>
        </w:rPr>
        <w:t>3.1.1 游戏启动与菜单系统</w:t>
      </w:r>
    </w:p>
    <w:tbl>
      <w:tblPr>
        <w:tblStyle w:val="33"/>
        <w:tblW w:w="8640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1413"/>
        <w:gridCol w:w="5470"/>
      </w:tblGrid>
      <w:tr w14:paraId="4A9C151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57" w:type="dxa"/>
            <w:shd w:val="clear" w:color="auto" w:fill="1F4E79"/>
            <w:vAlign w:val="center"/>
          </w:tcPr>
          <w:p w14:paraId="0929B4E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1"/>
              </w:rPr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功能</w:t>
            </w:r>
          </w:p>
        </w:tc>
        <w:tc>
          <w:tcPr>
            <w:tcW w:w="1413" w:type="dxa"/>
            <w:shd w:val="clear" w:color="auto" w:fill="1F4E79"/>
            <w:vAlign w:val="center"/>
          </w:tcPr>
          <w:p w14:paraId="12E6842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1"/>
              </w:rPr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优先级</w:t>
            </w:r>
          </w:p>
        </w:tc>
        <w:tc>
          <w:tcPr>
            <w:tcW w:w="5471" w:type="dxa"/>
            <w:shd w:val="clear" w:color="auto" w:fill="1F4E79"/>
            <w:vAlign w:val="center"/>
          </w:tcPr>
          <w:p w14:paraId="2136A8E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1"/>
              </w:rPr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描述</w:t>
            </w:r>
          </w:p>
        </w:tc>
      </w:tr>
      <w:tr w14:paraId="2480436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3E41425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启动游戏</w:t>
            </w:r>
          </w:p>
        </w:tc>
        <w:tc>
          <w:tcPr>
            <w:tcW w:w="1413" w:type="dxa"/>
            <w:shd w:val="clear" w:color="auto" w:fill="FFFFFF"/>
            <w:vAlign w:val="center"/>
          </w:tcPr>
          <w:p w14:paraId="3359D56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P0</w:t>
            </w:r>
          </w:p>
        </w:tc>
        <w:tc>
          <w:tcPr>
            <w:tcW w:w="5471" w:type="dxa"/>
            <w:shd w:val="clear" w:color="auto" w:fill="FFFFFF"/>
            <w:vAlign w:val="center"/>
          </w:tcPr>
          <w:p w14:paraId="1A761B9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应用程序启动，显示主菜单界面</w:t>
            </w:r>
          </w:p>
        </w:tc>
      </w:tr>
      <w:tr w14:paraId="52B2D04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57" w:type="dxa"/>
            <w:shd w:val="clear" w:color="auto" w:fill="F2F7FB"/>
            <w:vAlign w:val="center"/>
          </w:tcPr>
          <w:p w14:paraId="347DB93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菜单导航</w:t>
            </w:r>
          </w:p>
        </w:tc>
        <w:tc>
          <w:tcPr>
            <w:tcW w:w="1413" w:type="dxa"/>
            <w:shd w:val="clear" w:color="auto" w:fill="F2F7FB"/>
            <w:vAlign w:val="center"/>
          </w:tcPr>
          <w:p w14:paraId="7574C4F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P0</w:t>
            </w:r>
          </w:p>
        </w:tc>
        <w:tc>
          <w:tcPr>
            <w:tcW w:w="5471" w:type="dxa"/>
            <w:shd w:val="clear" w:color="auto" w:fill="F2F7FB"/>
            <w:vAlign w:val="center"/>
          </w:tcPr>
          <w:p w14:paraId="7537DFF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上下方向键移动光标选择选项</w:t>
            </w:r>
          </w:p>
        </w:tc>
      </w:tr>
      <w:tr w14:paraId="3AE7533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2B44498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开始游戏</w:t>
            </w:r>
          </w:p>
        </w:tc>
        <w:tc>
          <w:tcPr>
            <w:tcW w:w="1413" w:type="dxa"/>
            <w:shd w:val="clear" w:color="auto" w:fill="FFFFFF"/>
            <w:vAlign w:val="center"/>
          </w:tcPr>
          <w:p w14:paraId="22DA45E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P0</w:t>
            </w:r>
          </w:p>
        </w:tc>
        <w:tc>
          <w:tcPr>
            <w:tcW w:w="5471" w:type="dxa"/>
            <w:shd w:val="clear" w:color="auto" w:fill="FFFFFF"/>
            <w:vAlign w:val="center"/>
          </w:tcPr>
          <w:p w14:paraId="116E809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按Enter键开始1 PLAYER GAME</w:t>
            </w:r>
          </w:p>
        </w:tc>
      </w:tr>
      <w:tr w14:paraId="2ED7AC7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57" w:type="dxa"/>
            <w:shd w:val="clear" w:color="auto" w:fill="F2F7FB"/>
            <w:vAlign w:val="center"/>
          </w:tcPr>
          <w:p w14:paraId="2460508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退出游戏</w:t>
            </w:r>
          </w:p>
        </w:tc>
        <w:tc>
          <w:tcPr>
            <w:tcW w:w="1413" w:type="dxa"/>
            <w:shd w:val="clear" w:color="auto" w:fill="F2F7FB"/>
            <w:vAlign w:val="center"/>
          </w:tcPr>
          <w:p w14:paraId="7919385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P1</w:t>
            </w:r>
          </w:p>
        </w:tc>
        <w:tc>
          <w:tcPr>
            <w:tcW w:w="5471" w:type="dxa"/>
            <w:shd w:val="clear" w:color="auto" w:fill="F2F7FB"/>
            <w:vAlign w:val="center"/>
          </w:tcPr>
          <w:p w14:paraId="533380C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按ESC键退出游戏</w:t>
            </w:r>
          </w:p>
        </w:tc>
      </w:tr>
    </w:tbl>
    <w:p w14:paraId="37C5696E">
      <w:pPr>
        <w:pStyle w:val="5"/>
        <w:spacing w:before="360" w:after="240" w:line="360" w:lineRule="auto"/>
      </w:pPr>
      <w:r>
        <w:rPr>
          <w:rFonts w:ascii="Times New Roman" w:hAnsi="Times New Roman" w:eastAsia="黑体"/>
          <w:b/>
          <w:color w:val="005AAA"/>
          <w:sz w:val="28"/>
        </w:rPr>
        <w:t>3.1.2 角色控制系统</w:t>
      </w:r>
    </w:p>
    <w:tbl>
      <w:tblPr>
        <w:tblStyle w:val="33"/>
        <w:tblW w:w="8640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7"/>
        <w:gridCol w:w="1397"/>
        <w:gridCol w:w="5506"/>
      </w:tblGrid>
      <w:tr w14:paraId="05BE722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37" w:type="dxa"/>
            <w:shd w:val="clear" w:color="auto" w:fill="1F4E79"/>
            <w:vAlign w:val="center"/>
          </w:tcPr>
          <w:p w14:paraId="5E5CB78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1"/>
              </w:rPr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功能</w:t>
            </w:r>
          </w:p>
        </w:tc>
        <w:tc>
          <w:tcPr>
            <w:tcW w:w="1397" w:type="dxa"/>
            <w:shd w:val="clear" w:color="auto" w:fill="1F4E79"/>
            <w:vAlign w:val="center"/>
          </w:tcPr>
          <w:p w14:paraId="7282E85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1"/>
              </w:rPr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优先级</w:t>
            </w:r>
          </w:p>
        </w:tc>
        <w:tc>
          <w:tcPr>
            <w:tcW w:w="5506" w:type="dxa"/>
            <w:shd w:val="clear" w:color="auto" w:fill="1F4E79"/>
            <w:vAlign w:val="center"/>
          </w:tcPr>
          <w:p w14:paraId="5E20AA1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1"/>
              </w:rPr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描述</w:t>
            </w:r>
          </w:p>
        </w:tc>
      </w:tr>
      <w:tr w14:paraId="678EDE7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7" w:type="dxa"/>
            <w:shd w:val="clear" w:color="auto" w:fill="FFFFFF"/>
            <w:vAlign w:val="center"/>
          </w:tcPr>
          <w:p w14:paraId="4123856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左右移动</w:t>
            </w:r>
          </w:p>
        </w:tc>
        <w:tc>
          <w:tcPr>
            <w:tcW w:w="1397" w:type="dxa"/>
            <w:shd w:val="clear" w:color="auto" w:fill="FFFFFF"/>
            <w:vAlign w:val="center"/>
          </w:tcPr>
          <w:p w14:paraId="4237657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P0</w:t>
            </w:r>
          </w:p>
        </w:tc>
        <w:tc>
          <w:tcPr>
            <w:tcW w:w="5506" w:type="dxa"/>
            <w:shd w:val="clear" w:color="auto" w:fill="FFFFFF"/>
            <w:vAlign w:val="center"/>
          </w:tcPr>
          <w:p w14:paraId="2960955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方向键控制马里奥左右移动</w:t>
            </w:r>
          </w:p>
        </w:tc>
      </w:tr>
      <w:tr w14:paraId="4F269B9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7" w:type="dxa"/>
            <w:shd w:val="clear" w:color="auto" w:fill="F2F7FB"/>
            <w:vAlign w:val="center"/>
          </w:tcPr>
          <w:p w14:paraId="49282E9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奔跑</w:t>
            </w:r>
          </w:p>
        </w:tc>
        <w:tc>
          <w:tcPr>
            <w:tcW w:w="1397" w:type="dxa"/>
            <w:shd w:val="clear" w:color="auto" w:fill="F2F7FB"/>
            <w:vAlign w:val="center"/>
          </w:tcPr>
          <w:p w14:paraId="60E240C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P1</w:t>
            </w:r>
          </w:p>
        </w:tc>
        <w:tc>
          <w:tcPr>
            <w:tcW w:w="5506" w:type="dxa"/>
            <w:shd w:val="clear" w:color="auto" w:fill="F2F7FB"/>
            <w:vAlign w:val="center"/>
          </w:tcPr>
          <w:p w14:paraId="4D330BC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按住S键加速移动</w:t>
            </w:r>
          </w:p>
        </w:tc>
      </w:tr>
      <w:tr w14:paraId="3A3E08A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7" w:type="dxa"/>
            <w:shd w:val="clear" w:color="auto" w:fill="FFFFFF"/>
            <w:vAlign w:val="center"/>
          </w:tcPr>
          <w:p w14:paraId="699CE34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跳跃</w:t>
            </w:r>
          </w:p>
        </w:tc>
        <w:tc>
          <w:tcPr>
            <w:tcW w:w="1397" w:type="dxa"/>
            <w:shd w:val="clear" w:color="auto" w:fill="FFFFFF"/>
            <w:vAlign w:val="center"/>
          </w:tcPr>
          <w:p w14:paraId="7061582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P0</w:t>
            </w:r>
          </w:p>
        </w:tc>
        <w:tc>
          <w:tcPr>
            <w:tcW w:w="5506" w:type="dxa"/>
            <w:shd w:val="clear" w:color="auto" w:fill="FFFFFF"/>
            <w:vAlign w:val="center"/>
          </w:tcPr>
          <w:p w14:paraId="6B5C0E2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按A键跳跃，支持高度控制</w:t>
            </w:r>
          </w:p>
        </w:tc>
      </w:tr>
      <w:tr w14:paraId="102859F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7" w:type="dxa"/>
            <w:shd w:val="clear" w:color="auto" w:fill="F2F7FB"/>
            <w:vAlign w:val="center"/>
          </w:tcPr>
          <w:p w14:paraId="3008929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蹲下</w:t>
            </w:r>
          </w:p>
        </w:tc>
        <w:tc>
          <w:tcPr>
            <w:tcW w:w="1397" w:type="dxa"/>
            <w:shd w:val="clear" w:color="auto" w:fill="F2F7FB"/>
            <w:vAlign w:val="center"/>
          </w:tcPr>
          <w:p w14:paraId="1164E43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P1</w:t>
            </w:r>
          </w:p>
        </w:tc>
        <w:tc>
          <w:tcPr>
            <w:tcW w:w="5506" w:type="dxa"/>
            <w:shd w:val="clear" w:color="auto" w:fill="F2F7FB"/>
            <w:vAlign w:val="center"/>
          </w:tcPr>
          <w:p w14:paraId="4AD0C10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大马里奥状态下按向下方向键蹲下</w:t>
            </w:r>
          </w:p>
        </w:tc>
      </w:tr>
    </w:tbl>
    <w:p w14:paraId="447691F4">
      <w:pPr>
        <w:pStyle w:val="5"/>
        <w:spacing w:before="360" w:after="240" w:line="360" w:lineRule="auto"/>
      </w:pPr>
      <w:r>
        <w:rPr>
          <w:rFonts w:ascii="Times New Roman" w:hAnsi="Times New Roman" w:eastAsia="黑体"/>
          <w:b/>
          <w:color w:val="005AAA"/>
          <w:sz w:val="28"/>
        </w:rPr>
        <w:t>3.1.3 战斗系统</w:t>
      </w:r>
    </w:p>
    <w:tbl>
      <w:tblPr>
        <w:tblStyle w:val="33"/>
        <w:tblW w:w="8640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4"/>
        <w:gridCol w:w="1298"/>
        <w:gridCol w:w="5728"/>
      </w:tblGrid>
      <w:tr w14:paraId="5009331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14" w:type="dxa"/>
            <w:shd w:val="clear" w:color="auto" w:fill="1F4E79"/>
            <w:vAlign w:val="center"/>
          </w:tcPr>
          <w:p w14:paraId="2A6DE11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1"/>
              </w:rPr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功能</w:t>
            </w:r>
          </w:p>
        </w:tc>
        <w:tc>
          <w:tcPr>
            <w:tcW w:w="1298" w:type="dxa"/>
            <w:shd w:val="clear" w:color="auto" w:fill="1F4E79"/>
            <w:vAlign w:val="center"/>
          </w:tcPr>
          <w:p w14:paraId="268704B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1"/>
              </w:rPr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优先级</w:t>
            </w:r>
          </w:p>
        </w:tc>
        <w:tc>
          <w:tcPr>
            <w:tcW w:w="5728" w:type="dxa"/>
            <w:shd w:val="clear" w:color="auto" w:fill="1F4E79"/>
            <w:vAlign w:val="center"/>
          </w:tcPr>
          <w:p w14:paraId="655B471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1"/>
              </w:rPr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描述</w:t>
            </w:r>
          </w:p>
        </w:tc>
      </w:tr>
      <w:tr w14:paraId="72F0214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14" w:type="dxa"/>
            <w:shd w:val="clear" w:color="auto" w:fill="FFFFFF"/>
            <w:vAlign w:val="center"/>
          </w:tcPr>
          <w:p w14:paraId="40A983A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踩踏敌人</w:t>
            </w:r>
          </w:p>
        </w:tc>
        <w:tc>
          <w:tcPr>
            <w:tcW w:w="1298" w:type="dxa"/>
            <w:shd w:val="clear" w:color="auto" w:fill="FFFFFF"/>
            <w:vAlign w:val="center"/>
          </w:tcPr>
          <w:p w14:paraId="19735F5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P0</w:t>
            </w:r>
          </w:p>
        </w:tc>
        <w:tc>
          <w:tcPr>
            <w:tcW w:w="5728" w:type="dxa"/>
            <w:shd w:val="clear" w:color="auto" w:fill="FFFFFF"/>
            <w:vAlign w:val="center"/>
          </w:tcPr>
          <w:p w14:paraId="01911FE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从上方踩踏敌人使其死亡</w:t>
            </w:r>
          </w:p>
        </w:tc>
      </w:tr>
      <w:tr w14:paraId="4ADDDB7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14" w:type="dxa"/>
            <w:shd w:val="clear" w:color="auto" w:fill="F2F7FB"/>
            <w:vAlign w:val="center"/>
          </w:tcPr>
          <w:p w14:paraId="479BB97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发射火球</w:t>
            </w:r>
          </w:p>
        </w:tc>
        <w:tc>
          <w:tcPr>
            <w:tcW w:w="1298" w:type="dxa"/>
            <w:shd w:val="clear" w:color="auto" w:fill="F2F7FB"/>
            <w:vAlign w:val="center"/>
          </w:tcPr>
          <w:p w14:paraId="172D5F9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P1</w:t>
            </w:r>
          </w:p>
        </w:tc>
        <w:tc>
          <w:tcPr>
            <w:tcW w:w="5728" w:type="dxa"/>
            <w:shd w:val="clear" w:color="auto" w:fill="F2F7FB"/>
            <w:vAlign w:val="center"/>
          </w:tcPr>
          <w:p w14:paraId="51BCF29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火焰马里奥状态下按S键发射火球</w:t>
            </w:r>
          </w:p>
        </w:tc>
      </w:tr>
      <w:tr w14:paraId="3EEBBE9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14" w:type="dxa"/>
            <w:shd w:val="clear" w:color="auto" w:fill="FFFFFF"/>
            <w:vAlign w:val="center"/>
          </w:tcPr>
          <w:p w14:paraId="67F96D6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龟壳机制</w:t>
            </w:r>
          </w:p>
        </w:tc>
        <w:tc>
          <w:tcPr>
            <w:tcW w:w="1298" w:type="dxa"/>
            <w:shd w:val="clear" w:color="auto" w:fill="FFFFFF"/>
            <w:vAlign w:val="center"/>
          </w:tcPr>
          <w:p w14:paraId="5B69501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P1</w:t>
            </w:r>
          </w:p>
        </w:tc>
        <w:tc>
          <w:tcPr>
            <w:tcW w:w="5728" w:type="dxa"/>
            <w:shd w:val="clear" w:color="auto" w:fill="FFFFFF"/>
            <w:vAlign w:val="center"/>
          </w:tcPr>
          <w:p w14:paraId="4E14195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踩踏乌龟变龟壳，可踢动龟壳消灭敌人</w:t>
            </w:r>
          </w:p>
        </w:tc>
      </w:tr>
      <w:tr w14:paraId="2871D63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14" w:type="dxa"/>
            <w:shd w:val="clear" w:color="auto" w:fill="F2F7FB"/>
            <w:vAlign w:val="center"/>
          </w:tcPr>
          <w:p w14:paraId="4F0361E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无敌状态</w:t>
            </w:r>
          </w:p>
        </w:tc>
        <w:tc>
          <w:tcPr>
            <w:tcW w:w="1298" w:type="dxa"/>
            <w:shd w:val="clear" w:color="auto" w:fill="F2F7FB"/>
            <w:vAlign w:val="center"/>
          </w:tcPr>
          <w:p w14:paraId="37A7A26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P2</w:t>
            </w:r>
          </w:p>
        </w:tc>
        <w:tc>
          <w:tcPr>
            <w:tcW w:w="5728" w:type="dxa"/>
            <w:shd w:val="clear" w:color="auto" w:fill="F2F7FB"/>
            <w:vAlign w:val="center"/>
          </w:tcPr>
          <w:p w14:paraId="225586B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收集星星后获得10秒无敌</w:t>
            </w:r>
          </w:p>
        </w:tc>
      </w:tr>
      <w:tr w14:paraId="39FBE97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14" w:type="dxa"/>
            <w:shd w:val="clear" w:color="auto" w:fill="FFFFFF"/>
            <w:vAlign w:val="center"/>
          </w:tcPr>
          <w:p w14:paraId="292DCF6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受伤处理</w:t>
            </w:r>
          </w:p>
        </w:tc>
        <w:tc>
          <w:tcPr>
            <w:tcW w:w="1298" w:type="dxa"/>
            <w:shd w:val="clear" w:color="auto" w:fill="FFFFFF"/>
            <w:vAlign w:val="center"/>
          </w:tcPr>
          <w:p w14:paraId="58E2945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P0</w:t>
            </w:r>
          </w:p>
        </w:tc>
        <w:tc>
          <w:tcPr>
            <w:tcW w:w="5728" w:type="dxa"/>
            <w:shd w:val="clear" w:color="auto" w:fill="FFFFFF"/>
            <w:vAlign w:val="center"/>
          </w:tcPr>
          <w:p w14:paraId="4D73779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大马里奥受伤变小，小马里奥受伤死亡</w:t>
            </w:r>
          </w:p>
        </w:tc>
      </w:tr>
    </w:tbl>
    <w:p w14:paraId="432D0D80">
      <w:pPr>
        <w:pStyle w:val="5"/>
        <w:spacing w:before="360" w:after="240" w:line="360" w:lineRule="auto"/>
      </w:pPr>
      <w:r>
        <w:rPr>
          <w:rFonts w:ascii="Times New Roman" w:hAnsi="Times New Roman" w:eastAsia="黑体"/>
          <w:b/>
          <w:color w:val="005AAA"/>
          <w:sz w:val="28"/>
        </w:rPr>
        <w:t>3.1.4 道具系统</w:t>
      </w:r>
    </w:p>
    <w:tbl>
      <w:tblPr>
        <w:tblStyle w:val="33"/>
        <w:tblW w:w="8640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6"/>
        <w:gridCol w:w="1742"/>
        <w:gridCol w:w="4742"/>
      </w:tblGrid>
      <w:tr w14:paraId="740DCCC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56" w:type="dxa"/>
            <w:shd w:val="clear" w:color="auto" w:fill="1F4E79"/>
            <w:vAlign w:val="center"/>
          </w:tcPr>
          <w:p w14:paraId="657092D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1"/>
              </w:rPr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功能</w:t>
            </w:r>
          </w:p>
        </w:tc>
        <w:tc>
          <w:tcPr>
            <w:tcW w:w="1742" w:type="dxa"/>
            <w:shd w:val="clear" w:color="auto" w:fill="1F4E79"/>
            <w:vAlign w:val="center"/>
          </w:tcPr>
          <w:p w14:paraId="01CD364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1"/>
              </w:rPr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优先级</w:t>
            </w:r>
          </w:p>
        </w:tc>
        <w:tc>
          <w:tcPr>
            <w:tcW w:w="4742" w:type="dxa"/>
            <w:shd w:val="clear" w:color="auto" w:fill="1F4E79"/>
            <w:vAlign w:val="center"/>
          </w:tcPr>
          <w:p w14:paraId="16842C5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1"/>
              </w:rPr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描述</w:t>
            </w:r>
          </w:p>
        </w:tc>
      </w:tr>
      <w:tr w14:paraId="106D064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56" w:type="dxa"/>
            <w:shd w:val="clear" w:color="auto" w:fill="FFFFFF"/>
            <w:vAlign w:val="center"/>
          </w:tcPr>
          <w:p w14:paraId="5B32F10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蘑菇</w:t>
            </w:r>
          </w:p>
        </w:tc>
        <w:tc>
          <w:tcPr>
            <w:tcW w:w="1742" w:type="dxa"/>
            <w:shd w:val="clear" w:color="auto" w:fill="FFFFFF"/>
            <w:vAlign w:val="center"/>
          </w:tcPr>
          <w:p w14:paraId="1F2DCD2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P1</w:t>
            </w:r>
          </w:p>
        </w:tc>
        <w:tc>
          <w:tcPr>
            <w:tcW w:w="4742" w:type="dxa"/>
            <w:shd w:val="clear" w:color="auto" w:fill="FFFFFF"/>
            <w:vAlign w:val="center"/>
          </w:tcPr>
          <w:p w14:paraId="2C6F14B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小马里奥变大马里奥</w:t>
            </w:r>
          </w:p>
        </w:tc>
      </w:tr>
      <w:tr w14:paraId="704D7D7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56" w:type="dxa"/>
            <w:shd w:val="clear" w:color="auto" w:fill="F2F7FB"/>
            <w:vAlign w:val="center"/>
          </w:tcPr>
          <w:p w14:paraId="5F60AB1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火焰花</w:t>
            </w:r>
          </w:p>
        </w:tc>
        <w:tc>
          <w:tcPr>
            <w:tcW w:w="1742" w:type="dxa"/>
            <w:shd w:val="clear" w:color="auto" w:fill="F2F7FB"/>
            <w:vAlign w:val="center"/>
          </w:tcPr>
          <w:p w14:paraId="0367CE6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P1</w:t>
            </w:r>
          </w:p>
        </w:tc>
        <w:tc>
          <w:tcPr>
            <w:tcW w:w="4742" w:type="dxa"/>
            <w:shd w:val="clear" w:color="auto" w:fill="F2F7FB"/>
            <w:vAlign w:val="center"/>
          </w:tcPr>
          <w:p w14:paraId="0648A3B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大马里奥变火焰马里奥</w:t>
            </w:r>
          </w:p>
        </w:tc>
      </w:tr>
      <w:tr w14:paraId="1AA6B84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56" w:type="dxa"/>
            <w:shd w:val="clear" w:color="auto" w:fill="FFFFFF"/>
            <w:vAlign w:val="center"/>
          </w:tcPr>
          <w:p w14:paraId="1508007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星星</w:t>
            </w:r>
          </w:p>
        </w:tc>
        <w:tc>
          <w:tcPr>
            <w:tcW w:w="1742" w:type="dxa"/>
            <w:shd w:val="clear" w:color="auto" w:fill="FFFFFF"/>
            <w:vAlign w:val="center"/>
          </w:tcPr>
          <w:p w14:paraId="674FE85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P2</w:t>
            </w:r>
          </w:p>
        </w:tc>
        <w:tc>
          <w:tcPr>
            <w:tcW w:w="4742" w:type="dxa"/>
            <w:shd w:val="clear" w:color="auto" w:fill="FFFFFF"/>
            <w:vAlign w:val="center"/>
          </w:tcPr>
          <w:p w14:paraId="17783B3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获得10秒无敌状态</w:t>
            </w:r>
          </w:p>
        </w:tc>
      </w:tr>
      <w:tr w14:paraId="1FF1651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56" w:type="dxa"/>
            <w:shd w:val="clear" w:color="auto" w:fill="F2F7FB"/>
            <w:vAlign w:val="center"/>
          </w:tcPr>
          <w:p w14:paraId="384CFE1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1UP蘑菇</w:t>
            </w:r>
          </w:p>
        </w:tc>
        <w:tc>
          <w:tcPr>
            <w:tcW w:w="1742" w:type="dxa"/>
            <w:shd w:val="clear" w:color="auto" w:fill="F2F7FB"/>
            <w:vAlign w:val="center"/>
          </w:tcPr>
          <w:p w14:paraId="2CE7AD2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P2</w:t>
            </w:r>
          </w:p>
        </w:tc>
        <w:tc>
          <w:tcPr>
            <w:tcW w:w="4742" w:type="dxa"/>
            <w:shd w:val="clear" w:color="auto" w:fill="F2F7FB"/>
            <w:vAlign w:val="center"/>
          </w:tcPr>
          <w:p w14:paraId="0A18288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增加一条生命</w:t>
            </w:r>
          </w:p>
        </w:tc>
      </w:tr>
      <w:tr w14:paraId="27534CB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56" w:type="dxa"/>
            <w:shd w:val="clear" w:color="auto" w:fill="FFFFFF"/>
            <w:vAlign w:val="center"/>
          </w:tcPr>
          <w:p w14:paraId="6B685EC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金币</w:t>
            </w:r>
          </w:p>
        </w:tc>
        <w:tc>
          <w:tcPr>
            <w:tcW w:w="1742" w:type="dxa"/>
            <w:shd w:val="clear" w:color="auto" w:fill="FFFFFF"/>
            <w:vAlign w:val="center"/>
          </w:tcPr>
          <w:p w14:paraId="58C1543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P0</w:t>
            </w:r>
          </w:p>
        </w:tc>
        <w:tc>
          <w:tcPr>
            <w:tcW w:w="4742" w:type="dxa"/>
            <w:shd w:val="clear" w:color="auto" w:fill="FFFFFF"/>
            <w:vAlign w:val="center"/>
          </w:tcPr>
          <w:p w14:paraId="33C3445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收集金币增加分数</w:t>
            </w:r>
          </w:p>
        </w:tc>
      </w:tr>
    </w:tbl>
    <w:p w14:paraId="16DD29EC">
      <w:pPr>
        <w:pStyle w:val="5"/>
        <w:spacing w:before="360" w:after="240" w:line="360" w:lineRule="auto"/>
      </w:pPr>
      <w:r>
        <w:rPr>
          <w:rFonts w:ascii="Times New Roman" w:hAnsi="Times New Roman" w:eastAsia="黑体"/>
          <w:b/>
          <w:color w:val="005AAA"/>
          <w:sz w:val="28"/>
        </w:rPr>
        <w:t>3.1.5 关卡交互系统</w:t>
      </w:r>
    </w:p>
    <w:tbl>
      <w:tblPr>
        <w:tblStyle w:val="33"/>
        <w:tblW w:w="8640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7"/>
        <w:gridCol w:w="1397"/>
        <w:gridCol w:w="5506"/>
      </w:tblGrid>
      <w:tr w14:paraId="42B5DC3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37" w:type="dxa"/>
            <w:shd w:val="clear" w:color="auto" w:fill="1F4E79"/>
            <w:vAlign w:val="center"/>
          </w:tcPr>
          <w:p w14:paraId="1C0391E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1"/>
              </w:rPr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功能</w:t>
            </w:r>
          </w:p>
        </w:tc>
        <w:tc>
          <w:tcPr>
            <w:tcW w:w="1397" w:type="dxa"/>
            <w:shd w:val="clear" w:color="auto" w:fill="1F4E79"/>
            <w:vAlign w:val="center"/>
          </w:tcPr>
          <w:p w14:paraId="13368D6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1"/>
              </w:rPr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优先级</w:t>
            </w:r>
          </w:p>
        </w:tc>
        <w:tc>
          <w:tcPr>
            <w:tcW w:w="5506" w:type="dxa"/>
            <w:shd w:val="clear" w:color="auto" w:fill="1F4E79"/>
            <w:vAlign w:val="center"/>
          </w:tcPr>
          <w:p w14:paraId="4E4327D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1"/>
              </w:rPr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描述</w:t>
            </w:r>
          </w:p>
        </w:tc>
      </w:tr>
      <w:tr w14:paraId="6E7115C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7" w:type="dxa"/>
            <w:shd w:val="clear" w:color="auto" w:fill="FFFFFF"/>
            <w:vAlign w:val="center"/>
          </w:tcPr>
          <w:p w14:paraId="079E630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问号方块</w:t>
            </w:r>
          </w:p>
        </w:tc>
        <w:tc>
          <w:tcPr>
            <w:tcW w:w="1397" w:type="dxa"/>
            <w:shd w:val="clear" w:color="auto" w:fill="FFFFFF"/>
            <w:vAlign w:val="center"/>
          </w:tcPr>
          <w:p w14:paraId="4204420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P0</w:t>
            </w:r>
          </w:p>
        </w:tc>
        <w:tc>
          <w:tcPr>
            <w:tcW w:w="5506" w:type="dxa"/>
            <w:shd w:val="clear" w:color="auto" w:fill="FFFFFF"/>
            <w:vAlign w:val="center"/>
          </w:tcPr>
          <w:p w14:paraId="3024FE9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从下方顶问号方块获得道具或金币</w:t>
            </w:r>
          </w:p>
        </w:tc>
      </w:tr>
      <w:tr w14:paraId="4247D84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7" w:type="dxa"/>
            <w:shd w:val="clear" w:color="auto" w:fill="F2F7FB"/>
            <w:vAlign w:val="center"/>
          </w:tcPr>
          <w:p w14:paraId="035BC67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砖块破坏</w:t>
            </w:r>
          </w:p>
        </w:tc>
        <w:tc>
          <w:tcPr>
            <w:tcW w:w="1397" w:type="dxa"/>
            <w:shd w:val="clear" w:color="auto" w:fill="F2F7FB"/>
            <w:vAlign w:val="center"/>
          </w:tcPr>
          <w:p w14:paraId="19FCD62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P1</w:t>
            </w:r>
          </w:p>
        </w:tc>
        <w:tc>
          <w:tcPr>
            <w:tcW w:w="5506" w:type="dxa"/>
            <w:shd w:val="clear" w:color="auto" w:fill="F2F7FB"/>
            <w:vAlign w:val="center"/>
          </w:tcPr>
          <w:p w14:paraId="0C3425A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大马里奥从下方顶砖块可破坏</w:t>
            </w:r>
          </w:p>
        </w:tc>
      </w:tr>
      <w:tr w14:paraId="4BA8244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7" w:type="dxa"/>
            <w:shd w:val="clear" w:color="auto" w:fill="FFFFFF"/>
            <w:vAlign w:val="center"/>
          </w:tcPr>
          <w:p w14:paraId="7CE0D40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旗杆过关</w:t>
            </w:r>
          </w:p>
        </w:tc>
        <w:tc>
          <w:tcPr>
            <w:tcW w:w="1397" w:type="dxa"/>
            <w:shd w:val="clear" w:color="auto" w:fill="FFFFFF"/>
            <w:vAlign w:val="center"/>
          </w:tcPr>
          <w:p w14:paraId="2A1D445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P0</w:t>
            </w:r>
          </w:p>
        </w:tc>
        <w:tc>
          <w:tcPr>
            <w:tcW w:w="5506" w:type="dxa"/>
            <w:shd w:val="clear" w:color="auto" w:fill="FFFFFF"/>
            <w:vAlign w:val="center"/>
          </w:tcPr>
          <w:p w14:paraId="1494AF8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到达旗杆处触发过关动画</w:t>
            </w:r>
          </w:p>
        </w:tc>
      </w:tr>
      <w:tr w14:paraId="31C4115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7" w:type="dxa"/>
            <w:shd w:val="clear" w:color="auto" w:fill="F2F7FB"/>
            <w:vAlign w:val="center"/>
          </w:tcPr>
          <w:p w14:paraId="7F33D45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城堡进入</w:t>
            </w:r>
          </w:p>
        </w:tc>
        <w:tc>
          <w:tcPr>
            <w:tcW w:w="1397" w:type="dxa"/>
            <w:shd w:val="clear" w:color="auto" w:fill="F2F7FB"/>
            <w:vAlign w:val="center"/>
          </w:tcPr>
          <w:p w14:paraId="6AD5146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P0</w:t>
            </w:r>
          </w:p>
        </w:tc>
        <w:tc>
          <w:tcPr>
            <w:tcW w:w="5506" w:type="dxa"/>
            <w:shd w:val="clear" w:color="auto" w:fill="F2F7FB"/>
            <w:vAlign w:val="center"/>
          </w:tcPr>
          <w:p w14:paraId="7CE37B7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过关后走向城堡完成关卡</w:t>
            </w:r>
          </w:p>
        </w:tc>
      </w:tr>
    </w:tbl>
    <w:p w14:paraId="79F41193">
      <w:pPr>
        <w:pStyle w:val="5"/>
        <w:spacing w:before="360" w:after="240" w:line="360" w:lineRule="auto"/>
      </w:pPr>
      <w:r>
        <w:rPr>
          <w:rFonts w:ascii="Times New Roman" w:hAnsi="Times New Roman" w:eastAsia="黑体"/>
          <w:b/>
          <w:color w:val="005AAA"/>
          <w:sz w:val="28"/>
        </w:rPr>
        <w:t>3.1.6 敌人系统</w:t>
      </w:r>
    </w:p>
    <w:tbl>
      <w:tblPr>
        <w:tblStyle w:val="33"/>
        <w:tblW w:w="8640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2"/>
        <w:gridCol w:w="1452"/>
        <w:gridCol w:w="5026"/>
      </w:tblGrid>
      <w:tr w14:paraId="35FB3EF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62" w:type="dxa"/>
            <w:shd w:val="clear" w:color="auto" w:fill="1F4E79"/>
            <w:vAlign w:val="center"/>
          </w:tcPr>
          <w:p w14:paraId="1BD5DCF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1"/>
              </w:rPr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功能</w:t>
            </w:r>
          </w:p>
        </w:tc>
        <w:tc>
          <w:tcPr>
            <w:tcW w:w="1452" w:type="dxa"/>
            <w:shd w:val="clear" w:color="auto" w:fill="1F4E79"/>
            <w:vAlign w:val="center"/>
          </w:tcPr>
          <w:p w14:paraId="361234C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1"/>
              </w:rPr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优先级</w:t>
            </w:r>
          </w:p>
        </w:tc>
        <w:tc>
          <w:tcPr>
            <w:tcW w:w="5026" w:type="dxa"/>
            <w:shd w:val="clear" w:color="auto" w:fill="1F4E79"/>
            <w:vAlign w:val="center"/>
          </w:tcPr>
          <w:p w14:paraId="05687E9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1"/>
              </w:rPr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描述</w:t>
            </w:r>
          </w:p>
        </w:tc>
      </w:tr>
      <w:tr w14:paraId="212B77C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62" w:type="dxa"/>
            <w:shd w:val="clear" w:color="auto" w:fill="FFFFFF"/>
            <w:vAlign w:val="center"/>
          </w:tcPr>
          <w:p w14:paraId="44C60E7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栗子怪巡逻</w:t>
            </w:r>
          </w:p>
        </w:tc>
        <w:tc>
          <w:tcPr>
            <w:tcW w:w="1452" w:type="dxa"/>
            <w:shd w:val="clear" w:color="auto" w:fill="FFFFFF"/>
            <w:vAlign w:val="center"/>
          </w:tcPr>
          <w:p w14:paraId="1F5903F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P0</w:t>
            </w:r>
          </w:p>
        </w:tc>
        <w:tc>
          <w:tcPr>
            <w:tcW w:w="5026" w:type="dxa"/>
            <w:shd w:val="clear" w:color="auto" w:fill="FFFFFF"/>
            <w:vAlign w:val="center"/>
          </w:tcPr>
          <w:p w14:paraId="66103C6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栗子怪左右移动，遇障碍转向</w:t>
            </w:r>
          </w:p>
        </w:tc>
      </w:tr>
      <w:tr w14:paraId="6C25205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62" w:type="dxa"/>
            <w:shd w:val="clear" w:color="auto" w:fill="F2F7FB"/>
            <w:vAlign w:val="center"/>
          </w:tcPr>
          <w:p w14:paraId="7981959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乌龟巡逻</w:t>
            </w:r>
          </w:p>
        </w:tc>
        <w:tc>
          <w:tcPr>
            <w:tcW w:w="1452" w:type="dxa"/>
            <w:shd w:val="clear" w:color="auto" w:fill="F2F7FB"/>
            <w:vAlign w:val="center"/>
          </w:tcPr>
          <w:p w14:paraId="568D207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P0</w:t>
            </w:r>
          </w:p>
        </w:tc>
        <w:tc>
          <w:tcPr>
            <w:tcW w:w="5026" w:type="dxa"/>
            <w:shd w:val="clear" w:color="auto" w:fill="F2F7FB"/>
            <w:vAlign w:val="center"/>
          </w:tcPr>
          <w:p w14:paraId="1EC5C12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乌龟左右移动，可被踩成龟壳</w:t>
            </w:r>
          </w:p>
        </w:tc>
      </w:tr>
      <w:tr w14:paraId="4E3192B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62" w:type="dxa"/>
            <w:shd w:val="clear" w:color="auto" w:fill="FFFFFF"/>
            <w:vAlign w:val="center"/>
          </w:tcPr>
          <w:p w14:paraId="3255B4B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敌人生成</w:t>
            </w:r>
          </w:p>
        </w:tc>
        <w:tc>
          <w:tcPr>
            <w:tcW w:w="1452" w:type="dxa"/>
            <w:shd w:val="clear" w:color="auto" w:fill="FFFFFF"/>
            <w:vAlign w:val="center"/>
          </w:tcPr>
          <w:p w14:paraId="2612296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P1</w:t>
            </w:r>
          </w:p>
        </w:tc>
        <w:tc>
          <w:tcPr>
            <w:tcW w:w="5026" w:type="dxa"/>
            <w:shd w:val="clear" w:color="auto" w:fill="FFFFFF"/>
            <w:vAlign w:val="center"/>
          </w:tcPr>
          <w:p w14:paraId="527FB38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到达检查点时从右侧生成敌人</w:t>
            </w:r>
          </w:p>
        </w:tc>
      </w:tr>
    </w:tbl>
    <w:p w14:paraId="5BC4CC16">
      <w:pPr>
        <w:pStyle w:val="5"/>
        <w:spacing w:before="360" w:after="240" w:line="360" w:lineRule="auto"/>
      </w:pPr>
      <w:r>
        <w:rPr>
          <w:rFonts w:ascii="Times New Roman" w:hAnsi="Times New Roman" w:eastAsia="黑体"/>
          <w:b/>
          <w:color w:val="005AAA"/>
          <w:sz w:val="28"/>
        </w:rPr>
        <w:t>3.1.7 界面与显示系统</w:t>
      </w:r>
    </w:p>
    <w:tbl>
      <w:tblPr>
        <w:tblStyle w:val="33"/>
        <w:tblW w:w="8640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1740"/>
        <w:gridCol w:w="4308"/>
      </w:tblGrid>
      <w:tr w14:paraId="11CB41C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740AB07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1"/>
              </w:rPr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功能</w:t>
            </w:r>
          </w:p>
        </w:tc>
        <w:tc>
          <w:tcPr>
            <w:tcW w:w="1740" w:type="dxa"/>
            <w:shd w:val="clear" w:color="auto" w:fill="1F4E79"/>
            <w:vAlign w:val="center"/>
          </w:tcPr>
          <w:p w14:paraId="5138D16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1"/>
              </w:rPr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优先级</w:t>
            </w:r>
          </w:p>
        </w:tc>
        <w:tc>
          <w:tcPr>
            <w:tcW w:w="4309" w:type="dxa"/>
            <w:shd w:val="clear" w:color="auto" w:fill="1F4E79"/>
            <w:vAlign w:val="center"/>
          </w:tcPr>
          <w:p w14:paraId="61FF3B3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1"/>
              </w:rPr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描述</w:t>
            </w:r>
          </w:p>
        </w:tc>
      </w:tr>
      <w:tr w14:paraId="3146F78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92" w:type="dxa"/>
            <w:shd w:val="clear" w:color="auto" w:fill="FFFFFF"/>
            <w:vAlign w:val="center"/>
          </w:tcPr>
          <w:p w14:paraId="58CBDA8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主菜单显示</w:t>
            </w:r>
          </w:p>
        </w:tc>
        <w:tc>
          <w:tcPr>
            <w:tcW w:w="1740" w:type="dxa"/>
            <w:shd w:val="clear" w:color="auto" w:fill="FFFFFF"/>
            <w:vAlign w:val="center"/>
          </w:tcPr>
          <w:p w14:paraId="2B3444A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P0</w:t>
            </w:r>
          </w:p>
        </w:tc>
        <w:tc>
          <w:tcPr>
            <w:tcW w:w="4309" w:type="dxa"/>
            <w:shd w:val="clear" w:color="auto" w:fill="FFFFFF"/>
            <w:vAlign w:val="center"/>
          </w:tcPr>
          <w:p w14:paraId="2D7AFAA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显示游戏标题、选项</w:t>
            </w:r>
          </w:p>
        </w:tc>
      </w:tr>
      <w:tr w14:paraId="41D8197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92" w:type="dxa"/>
            <w:shd w:val="clear" w:color="auto" w:fill="F2F7FB"/>
            <w:vAlign w:val="center"/>
          </w:tcPr>
          <w:p w14:paraId="29556A8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分数显示</w:t>
            </w:r>
          </w:p>
        </w:tc>
        <w:tc>
          <w:tcPr>
            <w:tcW w:w="1740" w:type="dxa"/>
            <w:shd w:val="clear" w:color="auto" w:fill="F2F7FB"/>
            <w:vAlign w:val="center"/>
          </w:tcPr>
          <w:p w14:paraId="3B6BB7B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P0</w:t>
            </w:r>
          </w:p>
        </w:tc>
        <w:tc>
          <w:tcPr>
            <w:tcW w:w="4309" w:type="dxa"/>
            <w:shd w:val="clear" w:color="auto" w:fill="F2F7FB"/>
            <w:vAlign w:val="center"/>
          </w:tcPr>
          <w:p w14:paraId="6A24EC9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实时显示当前分数</w:t>
            </w:r>
          </w:p>
        </w:tc>
      </w:tr>
      <w:tr w14:paraId="50CBB02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92" w:type="dxa"/>
            <w:shd w:val="clear" w:color="auto" w:fill="FFFFFF"/>
            <w:vAlign w:val="center"/>
          </w:tcPr>
          <w:p w14:paraId="5A6F17F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金币计数</w:t>
            </w:r>
          </w:p>
        </w:tc>
        <w:tc>
          <w:tcPr>
            <w:tcW w:w="1740" w:type="dxa"/>
            <w:shd w:val="clear" w:color="auto" w:fill="FFFFFF"/>
            <w:vAlign w:val="center"/>
          </w:tcPr>
          <w:p w14:paraId="587E62A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P0</w:t>
            </w:r>
          </w:p>
        </w:tc>
        <w:tc>
          <w:tcPr>
            <w:tcW w:w="4309" w:type="dxa"/>
            <w:shd w:val="clear" w:color="auto" w:fill="FFFFFF"/>
            <w:vAlign w:val="center"/>
          </w:tcPr>
          <w:p w14:paraId="31370BB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显示当前金币数量</w:t>
            </w:r>
          </w:p>
        </w:tc>
      </w:tr>
      <w:tr w14:paraId="6A2541F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92" w:type="dxa"/>
            <w:shd w:val="clear" w:color="auto" w:fill="F2F7FB"/>
            <w:vAlign w:val="center"/>
          </w:tcPr>
          <w:p w14:paraId="077B7D9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生命显示</w:t>
            </w:r>
          </w:p>
        </w:tc>
        <w:tc>
          <w:tcPr>
            <w:tcW w:w="1740" w:type="dxa"/>
            <w:shd w:val="clear" w:color="auto" w:fill="F2F7FB"/>
            <w:vAlign w:val="center"/>
          </w:tcPr>
          <w:p w14:paraId="773008A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P0</w:t>
            </w:r>
          </w:p>
        </w:tc>
        <w:tc>
          <w:tcPr>
            <w:tcW w:w="4309" w:type="dxa"/>
            <w:shd w:val="clear" w:color="auto" w:fill="F2F7FB"/>
            <w:vAlign w:val="center"/>
          </w:tcPr>
          <w:p w14:paraId="5C00209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显示剩余生命数</w:t>
            </w:r>
          </w:p>
        </w:tc>
      </w:tr>
      <w:tr w14:paraId="3B3F443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92" w:type="dxa"/>
            <w:shd w:val="clear" w:color="auto" w:fill="FFFFFF"/>
            <w:vAlign w:val="center"/>
          </w:tcPr>
          <w:p w14:paraId="45E25AA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倒计时</w:t>
            </w:r>
          </w:p>
        </w:tc>
        <w:tc>
          <w:tcPr>
            <w:tcW w:w="1740" w:type="dxa"/>
            <w:shd w:val="clear" w:color="auto" w:fill="FFFFFF"/>
            <w:vAlign w:val="center"/>
          </w:tcPr>
          <w:p w14:paraId="36F6507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P0</w:t>
            </w:r>
          </w:p>
        </w:tc>
        <w:tc>
          <w:tcPr>
            <w:tcW w:w="4309" w:type="dxa"/>
            <w:shd w:val="clear" w:color="auto" w:fill="FFFFFF"/>
            <w:vAlign w:val="center"/>
          </w:tcPr>
          <w:p w14:paraId="5C3EF20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关卡时间倒计时</w:t>
            </w:r>
          </w:p>
        </w:tc>
      </w:tr>
      <w:tr w14:paraId="3A8A169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92" w:type="dxa"/>
            <w:shd w:val="clear" w:color="auto" w:fill="F2F7FB"/>
            <w:vAlign w:val="center"/>
          </w:tcPr>
          <w:p w14:paraId="5EB268A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摄像机跟随</w:t>
            </w:r>
          </w:p>
        </w:tc>
        <w:tc>
          <w:tcPr>
            <w:tcW w:w="1740" w:type="dxa"/>
            <w:shd w:val="clear" w:color="auto" w:fill="F2F7FB"/>
            <w:vAlign w:val="center"/>
          </w:tcPr>
          <w:p w14:paraId="42B4B86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P0</w:t>
            </w:r>
          </w:p>
        </w:tc>
        <w:tc>
          <w:tcPr>
            <w:tcW w:w="4309" w:type="dxa"/>
            <w:shd w:val="clear" w:color="auto" w:fill="F2F7FB"/>
            <w:vAlign w:val="center"/>
          </w:tcPr>
          <w:p w14:paraId="7E7D336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视角跟随马里奥移动</w:t>
            </w:r>
          </w:p>
        </w:tc>
      </w:tr>
    </w:tbl>
    <w:p w14:paraId="4FCD3030">
      <w:pPr>
        <w:pStyle w:val="5"/>
        <w:spacing w:before="360" w:after="240" w:line="360" w:lineRule="auto"/>
      </w:pPr>
      <w:r>
        <w:rPr>
          <w:rFonts w:ascii="Times New Roman" w:hAnsi="Times New Roman" w:eastAsia="黑体"/>
          <w:b/>
          <w:color w:val="005AAA"/>
          <w:sz w:val="28"/>
        </w:rPr>
        <w:t>3.1.8 音效系统</w:t>
      </w:r>
    </w:p>
    <w:tbl>
      <w:tblPr>
        <w:tblStyle w:val="33"/>
        <w:tblW w:w="8640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7"/>
        <w:gridCol w:w="1583"/>
        <w:gridCol w:w="5090"/>
      </w:tblGrid>
      <w:tr w14:paraId="6AE8993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67" w:type="dxa"/>
            <w:shd w:val="clear" w:color="auto" w:fill="1F4E79"/>
            <w:vAlign w:val="center"/>
          </w:tcPr>
          <w:p w14:paraId="7AB11B4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1"/>
              </w:rPr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功能</w:t>
            </w:r>
          </w:p>
        </w:tc>
        <w:tc>
          <w:tcPr>
            <w:tcW w:w="1583" w:type="dxa"/>
            <w:shd w:val="clear" w:color="auto" w:fill="1F4E79"/>
            <w:vAlign w:val="center"/>
          </w:tcPr>
          <w:p w14:paraId="2BA0BDD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1"/>
              </w:rPr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优先级</w:t>
            </w:r>
          </w:p>
        </w:tc>
        <w:tc>
          <w:tcPr>
            <w:tcW w:w="5090" w:type="dxa"/>
            <w:shd w:val="clear" w:color="auto" w:fill="1F4E79"/>
            <w:vAlign w:val="center"/>
          </w:tcPr>
          <w:p w14:paraId="083D62E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1"/>
              </w:rPr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描述</w:t>
            </w:r>
          </w:p>
        </w:tc>
      </w:tr>
      <w:tr w14:paraId="5B2111D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67" w:type="dxa"/>
            <w:shd w:val="clear" w:color="auto" w:fill="FFFFFF"/>
            <w:vAlign w:val="center"/>
          </w:tcPr>
          <w:p w14:paraId="7DBDCC0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背景音乐</w:t>
            </w:r>
          </w:p>
        </w:tc>
        <w:tc>
          <w:tcPr>
            <w:tcW w:w="1583" w:type="dxa"/>
            <w:shd w:val="clear" w:color="auto" w:fill="FFFFFF"/>
            <w:vAlign w:val="center"/>
          </w:tcPr>
          <w:p w14:paraId="1E11E24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P1</w:t>
            </w:r>
          </w:p>
        </w:tc>
        <w:tc>
          <w:tcPr>
            <w:tcW w:w="5090" w:type="dxa"/>
            <w:shd w:val="clear" w:color="auto" w:fill="FFFFFF"/>
            <w:vAlign w:val="center"/>
          </w:tcPr>
          <w:p w14:paraId="23DCC43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游戏进行中播放主题音乐</w:t>
            </w:r>
          </w:p>
        </w:tc>
      </w:tr>
      <w:tr w14:paraId="731653E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67" w:type="dxa"/>
            <w:shd w:val="clear" w:color="auto" w:fill="F2F7FB"/>
            <w:vAlign w:val="center"/>
          </w:tcPr>
          <w:p w14:paraId="206B05C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无敌音乐</w:t>
            </w:r>
          </w:p>
        </w:tc>
        <w:tc>
          <w:tcPr>
            <w:tcW w:w="1583" w:type="dxa"/>
            <w:shd w:val="clear" w:color="auto" w:fill="F2F7FB"/>
            <w:vAlign w:val="center"/>
          </w:tcPr>
          <w:p w14:paraId="05350A0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P1</w:t>
            </w:r>
          </w:p>
        </w:tc>
        <w:tc>
          <w:tcPr>
            <w:tcW w:w="5090" w:type="dxa"/>
            <w:shd w:val="clear" w:color="auto" w:fill="F2F7FB"/>
            <w:vAlign w:val="center"/>
          </w:tcPr>
          <w:p w14:paraId="5F50493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无敌状态时播放特殊音乐</w:t>
            </w:r>
          </w:p>
        </w:tc>
      </w:tr>
      <w:tr w14:paraId="0851BC1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67" w:type="dxa"/>
            <w:shd w:val="clear" w:color="auto" w:fill="FFFFFF"/>
            <w:vAlign w:val="center"/>
          </w:tcPr>
          <w:p w14:paraId="41B1178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加速音乐</w:t>
            </w:r>
          </w:p>
        </w:tc>
        <w:tc>
          <w:tcPr>
            <w:tcW w:w="1583" w:type="dxa"/>
            <w:shd w:val="clear" w:color="auto" w:fill="FFFFFF"/>
            <w:vAlign w:val="center"/>
          </w:tcPr>
          <w:p w14:paraId="38F2A08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P1</w:t>
            </w:r>
          </w:p>
        </w:tc>
        <w:tc>
          <w:tcPr>
            <w:tcW w:w="5090" w:type="dxa"/>
            <w:shd w:val="clear" w:color="auto" w:fill="FFFFFF"/>
            <w:vAlign w:val="center"/>
          </w:tcPr>
          <w:p w14:paraId="2B35CA5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时间不足100秒时音乐加速</w:t>
            </w:r>
          </w:p>
        </w:tc>
      </w:tr>
      <w:tr w14:paraId="4B8C88B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67" w:type="dxa"/>
            <w:shd w:val="clear" w:color="auto" w:fill="F2F7FB"/>
            <w:vAlign w:val="center"/>
          </w:tcPr>
          <w:p w14:paraId="5C27FB6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死亡音效</w:t>
            </w:r>
          </w:p>
        </w:tc>
        <w:tc>
          <w:tcPr>
            <w:tcW w:w="1583" w:type="dxa"/>
            <w:shd w:val="clear" w:color="auto" w:fill="F2F7FB"/>
            <w:vAlign w:val="center"/>
          </w:tcPr>
          <w:p w14:paraId="4F6A78A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P0</w:t>
            </w:r>
          </w:p>
        </w:tc>
        <w:tc>
          <w:tcPr>
            <w:tcW w:w="5090" w:type="dxa"/>
            <w:shd w:val="clear" w:color="auto" w:fill="F2F7FB"/>
            <w:vAlign w:val="center"/>
          </w:tcPr>
          <w:p w14:paraId="4420B9E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马里奥死亡时播放死亡音效</w:t>
            </w:r>
          </w:p>
        </w:tc>
      </w:tr>
      <w:tr w14:paraId="2D53A70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67" w:type="dxa"/>
            <w:shd w:val="clear" w:color="auto" w:fill="FFFFFF"/>
            <w:vAlign w:val="center"/>
          </w:tcPr>
          <w:p w14:paraId="0D4AD3A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过关音效</w:t>
            </w:r>
          </w:p>
        </w:tc>
        <w:tc>
          <w:tcPr>
            <w:tcW w:w="1583" w:type="dxa"/>
            <w:shd w:val="clear" w:color="auto" w:fill="FFFFFF"/>
            <w:vAlign w:val="center"/>
          </w:tcPr>
          <w:p w14:paraId="1EBBD15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P0</w:t>
            </w:r>
          </w:p>
        </w:tc>
        <w:tc>
          <w:tcPr>
            <w:tcW w:w="5090" w:type="dxa"/>
            <w:shd w:val="clear" w:color="auto" w:fill="FFFFFF"/>
            <w:vAlign w:val="center"/>
          </w:tcPr>
          <w:p w14:paraId="63B1312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到达旗杆时播放过关音效</w:t>
            </w:r>
          </w:p>
        </w:tc>
      </w:tr>
    </w:tbl>
    <w:p w14:paraId="381574FA">
      <w:pPr>
        <w:pStyle w:val="4"/>
        <w:spacing w:before="360" w:after="240" w:line="360" w:lineRule="auto"/>
        <w:rPr>
          <w:rFonts w:ascii="Times New Roman" w:hAnsi="Times New Roman" w:eastAsia="黑体"/>
          <w:b/>
          <w:color w:val="005AAA"/>
          <w:sz w:val="28"/>
        </w:rPr>
      </w:pPr>
      <w:r>
        <w:rPr>
          <w:rFonts w:ascii="Times New Roman" w:hAnsi="Times New Roman" w:eastAsia="黑体"/>
          <w:b/>
          <w:color w:val="005AAA"/>
          <w:sz w:val="28"/>
        </w:rPr>
        <w:t>3.2 用例图</w:t>
      </w:r>
    </w:p>
    <w:p w14:paraId="2E585F8E">
      <w:pPr>
        <w:spacing w:before="120" w:after="120" w:line="300" w:lineRule="auto"/>
        <w:jc w:val="center"/>
      </w:pPr>
      <w:r>
        <w:drawing>
          <wp:inline distT="0" distB="0" distL="114300" distR="114300">
            <wp:extent cx="5584190" cy="748030"/>
            <wp:effectExtent l="0" t="0" r="381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419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6E51">
      <w:pPr>
        <w:pStyle w:val="4"/>
        <w:spacing w:before="360" w:after="240" w:line="360" w:lineRule="auto"/>
      </w:pPr>
      <w:r>
        <w:rPr>
          <w:rFonts w:ascii="Times New Roman" w:hAnsi="Times New Roman" w:eastAsia="黑体"/>
          <w:b/>
          <w:color w:val="005AAA"/>
          <w:sz w:val="28"/>
        </w:rPr>
        <w:t>3.3 用例描述</w:t>
      </w:r>
    </w:p>
    <w:p w14:paraId="62F0DF66">
      <w:pPr>
        <w:spacing w:before="240" w:after="200"/>
      </w:pPr>
      <w:r>
        <w:rPr>
          <w:rFonts w:ascii="Times New Roman" w:hAnsi="Times New Roman" w:eastAsia="黑体"/>
          <w:b/>
          <w:color w:val="333333"/>
          <w:sz w:val="24"/>
        </w:rPr>
        <w:t>用例UC01：游戏启动与菜单选择</w:t>
      </w:r>
    </w:p>
    <w:tbl>
      <w:tblPr>
        <w:tblStyle w:val="33"/>
        <w:tblW w:w="8640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4"/>
        <w:gridCol w:w="5866"/>
      </w:tblGrid>
      <w:tr w14:paraId="42F8A58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74" w:type="dxa"/>
            <w:shd w:val="clear" w:color="auto" w:fill="1F4E79"/>
          </w:tcPr>
          <w:p w14:paraId="2CF044E5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w="5866" w:type="dxa"/>
            <w:shd w:val="clear" w:color="auto" w:fill="1F4E79"/>
          </w:tcPr>
          <w:p w14:paraId="47966F4A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描述</w:t>
            </w:r>
          </w:p>
        </w:tc>
      </w:tr>
      <w:tr w14:paraId="635D7BC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74" w:type="dxa"/>
            <w:shd w:val="clear" w:color="auto" w:fill="FFFFFF"/>
          </w:tcPr>
          <w:p w14:paraId="3B2712C5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用例名称</w:t>
            </w:r>
          </w:p>
        </w:tc>
        <w:tc>
          <w:tcPr>
            <w:tcW w:w="5866" w:type="dxa"/>
            <w:shd w:val="clear" w:color="auto" w:fill="FFFFFF"/>
          </w:tcPr>
          <w:p w14:paraId="18110923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游戏启动与菜单选择</w:t>
            </w:r>
          </w:p>
        </w:tc>
      </w:tr>
      <w:tr w14:paraId="3D4572A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74" w:type="dxa"/>
            <w:shd w:val="clear" w:color="auto" w:fill="F2F7FB"/>
          </w:tcPr>
          <w:p w14:paraId="1BB7D80B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用例编号</w:t>
            </w:r>
          </w:p>
        </w:tc>
        <w:tc>
          <w:tcPr>
            <w:tcW w:w="5866" w:type="dxa"/>
            <w:shd w:val="clear" w:color="auto" w:fill="F2F7FB"/>
          </w:tcPr>
          <w:p w14:paraId="5B34F61F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UC01</w:t>
            </w:r>
          </w:p>
        </w:tc>
      </w:tr>
      <w:tr w14:paraId="78DAA3C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74" w:type="dxa"/>
            <w:shd w:val="clear" w:color="auto" w:fill="FFFFFF"/>
          </w:tcPr>
          <w:p w14:paraId="76FA9B1E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参与者</w:t>
            </w:r>
          </w:p>
        </w:tc>
        <w:tc>
          <w:tcPr>
            <w:tcW w:w="5866" w:type="dxa"/>
            <w:shd w:val="clear" w:color="auto" w:fill="FFFFFF"/>
          </w:tcPr>
          <w:p w14:paraId="73AB9497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玩家</w:t>
            </w:r>
          </w:p>
        </w:tc>
      </w:tr>
      <w:tr w14:paraId="7A2B69A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74" w:type="dxa"/>
            <w:shd w:val="clear" w:color="auto" w:fill="F2F7FB"/>
          </w:tcPr>
          <w:p w14:paraId="76E08F57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前置条件</w:t>
            </w:r>
          </w:p>
        </w:tc>
        <w:tc>
          <w:tcPr>
            <w:tcW w:w="5866" w:type="dxa"/>
            <w:shd w:val="clear" w:color="auto" w:fill="F2F7FB"/>
          </w:tcPr>
          <w:p w14:paraId="32CE5F38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应用程序已启动</w:t>
            </w:r>
          </w:p>
        </w:tc>
      </w:tr>
      <w:tr w14:paraId="5E9BA78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74" w:type="dxa"/>
            <w:shd w:val="clear" w:color="auto" w:fill="FFFFFF"/>
          </w:tcPr>
          <w:p w14:paraId="39F31984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后置条件</w:t>
            </w:r>
          </w:p>
        </w:tc>
        <w:tc>
          <w:tcPr>
            <w:tcW w:w="5866" w:type="dxa"/>
            <w:shd w:val="clear" w:color="auto" w:fill="FFFFFF"/>
          </w:tcPr>
          <w:p w14:paraId="6909F82C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进入关卡加载界面</w:t>
            </w:r>
          </w:p>
        </w:tc>
      </w:tr>
      <w:tr w14:paraId="7E96E0C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74" w:type="dxa"/>
            <w:shd w:val="clear" w:color="auto" w:fill="F2F7FB"/>
          </w:tcPr>
          <w:p w14:paraId="77765AA0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基本流程</w:t>
            </w:r>
          </w:p>
        </w:tc>
        <w:tc>
          <w:tcPr>
            <w:tcW w:w="5866" w:type="dxa"/>
            <w:shd w:val="clear" w:color="auto" w:fill="F2F7FB"/>
          </w:tcPr>
          <w:p w14:paraId="62E68464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1. 玩家启动应用程序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2. 系统显示主菜单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3. 玩家按Enter键选择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4. 系统显示加载画面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5. 进入第一关</w:t>
            </w:r>
          </w:p>
        </w:tc>
      </w:tr>
      <w:tr w14:paraId="65EF7F1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74" w:type="dxa"/>
            <w:shd w:val="clear" w:color="auto" w:fill="FFFFFF"/>
          </w:tcPr>
          <w:p w14:paraId="6E99218A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异常流程</w:t>
            </w:r>
          </w:p>
        </w:tc>
        <w:tc>
          <w:tcPr>
            <w:tcW w:w="5866" w:type="dxa"/>
            <w:shd w:val="clear" w:color="auto" w:fill="FFFFFF"/>
          </w:tcPr>
          <w:p w14:paraId="17557569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按ESC键退出游戏</w:t>
            </w:r>
          </w:p>
        </w:tc>
      </w:tr>
    </w:tbl>
    <w:p w14:paraId="432B9B19">
      <w:pPr>
        <w:spacing w:before="240" w:after="200"/>
      </w:pPr>
      <w:r>
        <w:rPr>
          <w:rFonts w:ascii="Times New Roman" w:hAnsi="Times New Roman" w:eastAsia="黑体"/>
          <w:b/>
          <w:color w:val="333333"/>
          <w:sz w:val="24"/>
        </w:rPr>
        <w:t>用例UC02：角色移动控制</w:t>
      </w:r>
    </w:p>
    <w:tbl>
      <w:tblPr>
        <w:tblStyle w:val="33"/>
        <w:tblW w:w="8640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8"/>
        <w:gridCol w:w="6092"/>
      </w:tblGrid>
      <w:tr w14:paraId="68335A8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48" w:type="dxa"/>
            <w:shd w:val="clear" w:color="auto" w:fill="1F4E79"/>
          </w:tcPr>
          <w:p w14:paraId="5D6B66DC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w="6092" w:type="dxa"/>
            <w:shd w:val="clear" w:color="auto" w:fill="1F4E79"/>
          </w:tcPr>
          <w:p w14:paraId="060B26B1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描述</w:t>
            </w:r>
          </w:p>
        </w:tc>
      </w:tr>
      <w:tr w14:paraId="5D9705D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48" w:type="dxa"/>
            <w:shd w:val="clear" w:color="auto" w:fill="FFFFFF"/>
          </w:tcPr>
          <w:p w14:paraId="5EEBA240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用例名称</w:t>
            </w:r>
          </w:p>
        </w:tc>
        <w:tc>
          <w:tcPr>
            <w:tcW w:w="6092" w:type="dxa"/>
            <w:shd w:val="clear" w:color="auto" w:fill="FFFFFF"/>
          </w:tcPr>
          <w:p w14:paraId="1627A866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角色移动控制</w:t>
            </w:r>
          </w:p>
        </w:tc>
      </w:tr>
      <w:tr w14:paraId="041D09B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48" w:type="dxa"/>
            <w:shd w:val="clear" w:color="auto" w:fill="F2F7FB"/>
          </w:tcPr>
          <w:p w14:paraId="0474309C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用例编号</w:t>
            </w:r>
          </w:p>
        </w:tc>
        <w:tc>
          <w:tcPr>
            <w:tcW w:w="6092" w:type="dxa"/>
            <w:shd w:val="clear" w:color="auto" w:fill="F2F7FB"/>
          </w:tcPr>
          <w:p w14:paraId="785CC87A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UC02</w:t>
            </w:r>
          </w:p>
        </w:tc>
      </w:tr>
      <w:tr w14:paraId="45F640F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48" w:type="dxa"/>
            <w:shd w:val="clear" w:color="auto" w:fill="FFFFFF"/>
          </w:tcPr>
          <w:p w14:paraId="2AA1C6AD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参与者</w:t>
            </w:r>
          </w:p>
        </w:tc>
        <w:tc>
          <w:tcPr>
            <w:tcW w:w="6092" w:type="dxa"/>
            <w:shd w:val="clear" w:color="auto" w:fill="FFFFFF"/>
          </w:tcPr>
          <w:p w14:paraId="145D4683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玩家</w:t>
            </w:r>
          </w:p>
        </w:tc>
      </w:tr>
      <w:tr w14:paraId="65DE66D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48" w:type="dxa"/>
            <w:shd w:val="clear" w:color="auto" w:fill="F2F7FB"/>
          </w:tcPr>
          <w:p w14:paraId="0FFCEC63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前置条件</w:t>
            </w:r>
          </w:p>
        </w:tc>
        <w:tc>
          <w:tcPr>
            <w:tcW w:w="6092" w:type="dxa"/>
            <w:shd w:val="clear" w:color="auto" w:fill="F2F7FB"/>
          </w:tcPr>
          <w:p w14:paraId="672335F2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游戏进行中</w:t>
            </w:r>
          </w:p>
        </w:tc>
      </w:tr>
      <w:tr w14:paraId="29A7F30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48" w:type="dxa"/>
            <w:shd w:val="clear" w:color="auto" w:fill="FFFFFF"/>
          </w:tcPr>
          <w:p w14:paraId="6CA10FA2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后置条件</w:t>
            </w:r>
          </w:p>
        </w:tc>
        <w:tc>
          <w:tcPr>
            <w:tcW w:w="6092" w:type="dxa"/>
            <w:shd w:val="clear" w:color="auto" w:fill="FFFFFF"/>
          </w:tcPr>
          <w:p w14:paraId="4BFBA288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角色位置更新</w:t>
            </w:r>
          </w:p>
        </w:tc>
      </w:tr>
      <w:tr w14:paraId="186617A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48" w:type="dxa"/>
            <w:shd w:val="clear" w:color="auto" w:fill="F2F7FB"/>
          </w:tcPr>
          <w:p w14:paraId="468879EC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基本流程</w:t>
            </w:r>
          </w:p>
        </w:tc>
        <w:tc>
          <w:tcPr>
            <w:tcW w:w="6092" w:type="dxa"/>
            <w:shd w:val="clear" w:color="auto" w:fill="F2F7FB"/>
          </w:tcPr>
          <w:p w14:paraId="3D3C1E5C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1. 玩家按左/右方向键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2. 系统设置角色速度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3. 角色进入WALK状态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4. 系统更新位置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5. 系统检测碰撞</w:t>
            </w:r>
          </w:p>
        </w:tc>
      </w:tr>
      <w:tr w14:paraId="32F2F7F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48" w:type="dxa"/>
            <w:shd w:val="clear" w:color="auto" w:fill="FFFFFF"/>
          </w:tcPr>
          <w:p w14:paraId="77BDF850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异常流程</w:t>
            </w:r>
          </w:p>
        </w:tc>
        <w:tc>
          <w:tcPr>
            <w:tcW w:w="6092" w:type="dxa"/>
            <w:shd w:val="clear" w:color="auto" w:fill="FFFFFF"/>
          </w:tcPr>
          <w:p w14:paraId="67A85FD8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碰撞到障碍物：角色停止</w:t>
            </w:r>
          </w:p>
        </w:tc>
      </w:tr>
    </w:tbl>
    <w:p w14:paraId="27E829D2">
      <w:pPr>
        <w:spacing w:before="240" w:after="200"/>
      </w:pPr>
      <w:r>
        <w:rPr>
          <w:rFonts w:ascii="Times New Roman" w:hAnsi="Times New Roman" w:eastAsia="黑体"/>
          <w:b/>
          <w:color w:val="333333"/>
          <w:sz w:val="24"/>
        </w:rPr>
        <w:t>用例UC03：跳跃</w:t>
      </w:r>
    </w:p>
    <w:tbl>
      <w:tblPr>
        <w:tblStyle w:val="33"/>
        <w:tblW w:w="8640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8"/>
        <w:gridCol w:w="6092"/>
      </w:tblGrid>
      <w:tr w14:paraId="18F939C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</w:tblPrEx>
        <w:trPr>
          <w:trHeight w:val="0" w:hRule="atLeast"/>
          <w:tblHeader/>
          <w:jc w:val="center"/>
        </w:trPr>
        <w:tc>
          <w:tcPr>
            <w:tcW w:w="2548" w:type="dxa"/>
            <w:shd w:val="clear" w:color="auto" w:fill="1F4E79"/>
          </w:tcPr>
          <w:p w14:paraId="604420EB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w="6092" w:type="dxa"/>
            <w:shd w:val="clear" w:color="auto" w:fill="1F4E79"/>
          </w:tcPr>
          <w:p w14:paraId="2CB8BA3F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描述</w:t>
            </w:r>
          </w:p>
        </w:tc>
      </w:tr>
      <w:tr w14:paraId="457D320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48" w:type="dxa"/>
            <w:shd w:val="clear" w:color="auto" w:fill="FFFFFF"/>
          </w:tcPr>
          <w:p w14:paraId="3C332D1D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用例名称</w:t>
            </w:r>
          </w:p>
        </w:tc>
        <w:tc>
          <w:tcPr>
            <w:tcW w:w="6092" w:type="dxa"/>
            <w:shd w:val="clear" w:color="auto" w:fill="FFFFFF"/>
          </w:tcPr>
          <w:p w14:paraId="2258A619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跳跃</w:t>
            </w:r>
          </w:p>
        </w:tc>
      </w:tr>
      <w:tr w14:paraId="3C3021B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48" w:type="dxa"/>
            <w:shd w:val="clear" w:color="auto" w:fill="F2F7FB"/>
          </w:tcPr>
          <w:p w14:paraId="4DB1FD37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用例编号</w:t>
            </w:r>
          </w:p>
        </w:tc>
        <w:tc>
          <w:tcPr>
            <w:tcW w:w="6092" w:type="dxa"/>
            <w:shd w:val="clear" w:color="auto" w:fill="F2F7FB"/>
          </w:tcPr>
          <w:p w14:paraId="118D1185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UC03</w:t>
            </w:r>
          </w:p>
        </w:tc>
      </w:tr>
      <w:tr w14:paraId="1B42D92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48" w:type="dxa"/>
            <w:shd w:val="clear" w:color="auto" w:fill="FFFFFF"/>
          </w:tcPr>
          <w:p w14:paraId="3AF546FC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参与者</w:t>
            </w:r>
          </w:p>
        </w:tc>
        <w:tc>
          <w:tcPr>
            <w:tcW w:w="6092" w:type="dxa"/>
            <w:shd w:val="clear" w:color="auto" w:fill="FFFFFF"/>
          </w:tcPr>
          <w:p w14:paraId="27902B69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玩家</w:t>
            </w:r>
          </w:p>
        </w:tc>
      </w:tr>
      <w:tr w14:paraId="1A76191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48" w:type="dxa"/>
            <w:shd w:val="clear" w:color="auto" w:fill="F2F7FB"/>
          </w:tcPr>
          <w:p w14:paraId="28727023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前置条件</w:t>
            </w:r>
          </w:p>
        </w:tc>
        <w:tc>
          <w:tcPr>
            <w:tcW w:w="6092" w:type="dxa"/>
            <w:shd w:val="clear" w:color="auto" w:fill="F2F7FB"/>
          </w:tcPr>
          <w:p w14:paraId="3790D952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角色在地面上</w:t>
            </w:r>
          </w:p>
        </w:tc>
      </w:tr>
      <w:tr w14:paraId="07FD6E9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48" w:type="dxa"/>
            <w:shd w:val="clear" w:color="auto" w:fill="FFFFFF"/>
          </w:tcPr>
          <w:p w14:paraId="765CAD38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后置条件</w:t>
            </w:r>
          </w:p>
        </w:tc>
        <w:tc>
          <w:tcPr>
            <w:tcW w:w="6092" w:type="dxa"/>
            <w:shd w:val="clear" w:color="auto" w:fill="FFFFFF"/>
          </w:tcPr>
          <w:p w14:paraId="08DE12C3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角色离开地面</w:t>
            </w:r>
          </w:p>
        </w:tc>
      </w:tr>
      <w:tr w14:paraId="5EF895E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48" w:type="dxa"/>
            <w:shd w:val="clear" w:color="auto" w:fill="F2F7FB"/>
          </w:tcPr>
          <w:p w14:paraId="14F3ECE9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基本流程</w:t>
            </w:r>
          </w:p>
        </w:tc>
        <w:tc>
          <w:tcPr>
            <w:tcW w:w="6092" w:type="dxa"/>
            <w:shd w:val="clear" w:color="auto" w:fill="F2F7FB"/>
          </w:tcPr>
          <w:p w14:paraId="7218D301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1. 玩家按A键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2. 系统设置跳跃速度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3. 角色进入JUMP状态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4. 系统应用重力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5. 角色落地</w:t>
            </w:r>
          </w:p>
        </w:tc>
      </w:tr>
      <w:tr w14:paraId="2688C7D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48" w:type="dxa"/>
            <w:shd w:val="clear" w:color="auto" w:fill="FFFFFF"/>
          </w:tcPr>
          <w:p w14:paraId="187903CE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异常流程</w:t>
            </w:r>
          </w:p>
        </w:tc>
        <w:tc>
          <w:tcPr>
            <w:tcW w:w="6092" w:type="dxa"/>
            <w:shd w:val="clear" w:color="auto" w:fill="FFFFFF"/>
          </w:tcPr>
          <w:p w14:paraId="3E9266B0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头顶碰障碍物：立即下落</w:t>
            </w:r>
          </w:p>
        </w:tc>
      </w:tr>
    </w:tbl>
    <w:p w14:paraId="42963E0D">
      <w:pPr>
        <w:spacing w:before="240" w:after="200"/>
      </w:pPr>
      <w:r>
        <w:rPr>
          <w:rFonts w:ascii="Times New Roman" w:hAnsi="Times New Roman" w:eastAsia="黑体"/>
          <w:b/>
          <w:color w:val="333333"/>
          <w:sz w:val="24"/>
        </w:rPr>
        <w:t>用例UC04：踩踏敌人</w:t>
      </w:r>
    </w:p>
    <w:tbl>
      <w:tblPr>
        <w:tblStyle w:val="33"/>
        <w:tblW w:w="8640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7"/>
        <w:gridCol w:w="5933"/>
      </w:tblGrid>
      <w:tr w14:paraId="30895BA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07" w:type="dxa"/>
            <w:shd w:val="clear" w:color="auto" w:fill="1F4E79"/>
          </w:tcPr>
          <w:p w14:paraId="28F76509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w="5933" w:type="dxa"/>
            <w:shd w:val="clear" w:color="auto" w:fill="1F4E79"/>
          </w:tcPr>
          <w:p w14:paraId="167B2AD8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描述</w:t>
            </w:r>
          </w:p>
        </w:tc>
      </w:tr>
      <w:tr w14:paraId="3FA1D80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07" w:type="dxa"/>
            <w:shd w:val="clear" w:color="auto" w:fill="FFFFFF"/>
          </w:tcPr>
          <w:p w14:paraId="3951F1EC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用例名称</w:t>
            </w:r>
          </w:p>
        </w:tc>
        <w:tc>
          <w:tcPr>
            <w:tcW w:w="5933" w:type="dxa"/>
            <w:shd w:val="clear" w:color="auto" w:fill="FFFFFF"/>
          </w:tcPr>
          <w:p w14:paraId="16050373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踩踏敌人</w:t>
            </w:r>
          </w:p>
        </w:tc>
      </w:tr>
      <w:tr w14:paraId="7D8F42C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07" w:type="dxa"/>
            <w:shd w:val="clear" w:color="auto" w:fill="F2F7FB"/>
          </w:tcPr>
          <w:p w14:paraId="5B2AC50C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用例编号</w:t>
            </w:r>
          </w:p>
        </w:tc>
        <w:tc>
          <w:tcPr>
            <w:tcW w:w="5933" w:type="dxa"/>
            <w:shd w:val="clear" w:color="auto" w:fill="F2F7FB"/>
          </w:tcPr>
          <w:p w14:paraId="4F7F2A1F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UC04</w:t>
            </w:r>
          </w:p>
        </w:tc>
      </w:tr>
      <w:tr w14:paraId="5943586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07" w:type="dxa"/>
            <w:shd w:val="clear" w:color="auto" w:fill="FFFFFF"/>
          </w:tcPr>
          <w:p w14:paraId="3471B828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参与者</w:t>
            </w:r>
          </w:p>
        </w:tc>
        <w:tc>
          <w:tcPr>
            <w:tcW w:w="5933" w:type="dxa"/>
            <w:shd w:val="clear" w:color="auto" w:fill="FFFFFF"/>
          </w:tcPr>
          <w:p w14:paraId="2C254D13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玩家</w:t>
            </w:r>
          </w:p>
        </w:tc>
      </w:tr>
      <w:tr w14:paraId="32F31CD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07" w:type="dxa"/>
            <w:shd w:val="clear" w:color="auto" w:fill="F2F7FB"/>
          </w:tcPr>
          <w:p w14:paraId="625F43B8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前置条件</w:t>
            </w:r>
          </w:p>
        </w:tc>
        <w:tc>
          <w:tcPr>
            <w:tcW w:w="5933" w:type="dxa"/>
            <w:shd w:val="clear" w:color="auto" w:fill="F2F7FB"/>
          </w:tcPr>
          <w:p w14:paraId="13A11B8F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敌人在玩家下方</w:t>
            </w:r>
          </w:p>
        </w:tc>
      </w:tr>
      <w:tr w14:paraId="667CF68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07" w:type="dxa"/>
            <w:shd w:val="clear" w:color="auto" w:fill="FFFFFF"/>
          </w:tcPr>
          <w:p w14:paraId="61D5AFCE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后置条件</w:t>
            </w:r>
          </w:p>
        </w:tc>
        <w:tc>
          <w:tcPr>
            <w:tcW w:w="5933" w:type="dxa"/>
            <w:shd w:val="clear" w:color="auto" w:fill="FFFFFF"/>
          </w:tcPr>
          <w:p w14:paraId="572A85F5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敌人死亡，玩家反弹</w:t>
            </w:r>
          </w:p>
        </w:tc>
      </w:tr>
      <w:tr w14:paraId="7BAE11D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07" w:type="dxa"/>
            <w:shd w:val="clear" w:color="auto" w:fill="F2F7FB"/>
          </w:tcPr>
          <w:p w14:paraId="36C4E707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基本流程</w:t>
            </w:r>
          </w:p>
        </w:tc>
        <w:tc>
          <w:tcPr>
            <w:tcW w:w="5933" w:type="dxa"/>
            <w:shd w:val="clear" w:color="auto" w:fill="F2F7FB"/>
          </w:tcPr>
          <w:p w14:paraId="31D7E1E7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1. 角色从上方落下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2. 碰撞检测触发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3. 系统判断正在下落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4. 敌人死亡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5. 玩家反弹+100分</w:t>
            </w:r>
          </w:p>
        </w:tc>
      </w:tr>
      <w:tr w14:paraId="1B29303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07" w:type="dxa"/>
            <w:shd w:val="clear" w:color="auto" w:fill="FFFFFF"/>
          </w:tcPr>
          <w:p w14:paraId="3BD675D1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异常流程</w:t>
            </w:r>
          </w:p>
        </w:tc>
        <w:tc>
          <w:tcPr>
            <w:tcW w:w="5933" w:type="dxa"/>
            <w:shd w:val="clear" w:color="auto" w:fill="FFFFFF"/>
          </w:tcPr>
          <w:p w14:paraId="2D756DEA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从侧面碰撞：玩家受伤</w:t>
            </w:r>
          </w:p>
        </w:tc>
      </w:tr>
    </w:tbl>
    <w:p w14:paraId="50D292D0">
      <w:pPr>
        <w:spacing w:before="240" w:after="200"/>
      </w:pPr>
      <w:r>
        <w:rPr>
          <w:rFonts w:ascii="Times New Roman" w:hAnsi="Times New Roman" w:eastAsia="黑体"/>
          <w:b/>
          <w:color w:val="333333"/>
          <w:sz w:val="24"/>
        </w:rPr>
        <w:t>用例UC05：收集道具</w:t>
      </w:r>
    </w:p>
    <w:tbl>
      <w:tblPr>
        <w:tblStyle w:val="33"/>
        <w:tblW w:w="8640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7"/>
        <w:gridCol w:w="6733"/>
      </w:tblGrid>
      <w:tr w14:paraId="4B4E70F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07" w:type="dxa"/>
            <w:shd w:val="clear" w:color="auto" w:fill="1F4E79"/>
          </w:tcPr>
          <w:p w14:paraId="70120B04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w="6733" w:type="dxa"/>
            <w:shd w:val="clear" w:color="auto" w:fill="1F4E79"/>
          </w:tcPr>
          <w:p w14:paraId="34DDFA2E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描述</w:t>
            </w:r>
          </w:p>
        </w:tc>
      </w:tr>
      <w:tr w14:paraId="040AD3F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07" w:type="dxa"/>
            <w:shd w:val="clear" w:color="auto" w:fill="FFFFFF"/>
          </w:tcPr>
          <w:p w14:paraId="43936C8F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用例名称</w:t>
            </w:r>
          </w:p>
        </w:tc>
        <w:tc>
          <w:tcPr>
            <w:tcW w:w="6733" w:type="dxa"/>
            <w:shd w:val="clear" w:color="auto" w:fill="FFFFFF"/>
          </w:tcPr>
          <w:p w14:paraId="26564C13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收集道具</w:t>
            </w:r>
          </w:p>
        </w:tc>
      </w:tr>
      <w:tr w14:paraId="00B3088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07" w:type="dxa"/>
            <w:shd w:val="clear" w:color="auto" w:fill="F2F7FB"/>
          </w:tcPr>
          <w:p w14:paraId="3101A8C7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用例编号</w:t>
            </w:r>
          </w:p>
        </w:tc>
        <w:tc>
          <w:tcPr>
            <w:tcW w:w="6733" w:type="dxa"/>
            <w:shd w:val="clear" w:color="auto" w:fill="F2F7FB"/>
          </w:tcPr>
          <w:p w14:paraId="089D56DC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UC05</w:t>
            </w:r>
          </w:p>
        </w:tc>
      </w:tr>
      <w:tr w14:paraId="75BFDCB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07" w:type="dxa"/>
            <w:shd w:val="clear" w:color="auto" w:fill="FFFFFF"/>
          </w:tcPr>
          <w:p w14:paraId="230671EA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参与者</w:t>
            </w:r>
          </w:p>
        </w:tc>
        <w:tc>
          <w:tcPr>
            <w:tcW w:w="6733" w:type="dxa"/>
            <w:shd w:val="clear" w:color="auto" w:fill="FFFFFF"/>
          </w:tcPr>
          <w:p w14:paraId="344DD4C7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玩家</w:t>
            </w:r>
          </w:p>
        </w:tc>
      </w:tr>
      <w:tr w14:paraId="791FA7A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07" w:type="dxa"/>
            <w:shd w:val="clear" w:color="auto" w:fill="F2F7FB"/>
          </w:tcPr>
          <w:p w14:paraId="1EBCFB85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前置条件</w:t>
            </w:r>
          </w:p>
        </w:tc>
        <w:tc>
          <w:tcPr>
            <w:tcW w:w="6733" w:type="dxa"/>
            <w:shd w:val="clear" w:color="auto" w:fill="F2F7FB"/>
          </w:tcPr>
          <w:p w14:paraId="4A657AD7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道具存在于场景中</w:t>
            </w:r>
          </w:p>
        </w:tc>
      </w:tr>
      <w:tr w14:paraId="7197446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07" w:type="dxa"/>
            <w:shd w:val="clear" w:color="auto" w:fill="FFFFFF"/>
          </w:tcPr>
          <w:p w14:paraId="0A0EAE28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后置条件</w:t>
            </w:r>
          </w:p>
        </w:tc>
        <w:tc>
          <w:tcPr>
            <w:tcW w:w="6733" w:type="dxa"/>
            <w:shd w:val="clear" w:color="auto" w:fill="FFFFFF"/>
          </w:tcPr>
          <w:p w14:paraId="004E5B71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玩家获得道具效果</w:t>
            </w:r>
          </w:p>
        </w:tc>
      </w:tr>
      <w:tr w14:paraId="54BF543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07" w:type="dxa"/>
            <w:shd w:val="clear" w:color="auto" w:fill="F2F7FB"/>
          </w:tcPr>
          <w:p w14:paraId="1D5481BB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基本流程</w:t>
            </w:r>
          </w:p>
        </w:tc>
        <w:tc>
          <w:tcPr>
            <w:tcW w:w="6733" w:type="dxa"/>
            <w:shd w:val="clear" w:color="auto" w:fill="F2F7FB"/>
          </w:tcPr>
          <w:p w14:paraId="68813FE2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1. 角色接触道具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2. 系统判断道具类型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3. 应用效果（变大/变火焰/无敌/加命）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4. 道具移除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5. +1000分</w:t>
            </w:r>
          </w:p>
        </w:tc>
      </w:tr>
      <w:tr w14:paraId="3A1858C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07" w:type="dxa"/>
            <w:shd w:val="clear" w:color="auto" w:fill="FFFFFF"/>
          </w:tcPr>
          <w:p w14:paraId="0A27F4EC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异常流程</w:t>
            </w:r>
          </w:p>
        </w:tc>
        <w:tc>
          <w:tcPr>
            <w:tcW w:w="6733" w:type="dxa"/>
            <w:shd w:val="clear" w:color="auto" w:fill="FFFFFF"/>
          </w:tcPr>
          <w:p w14:paraId="3B473839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大马里奥收集蘑菇：转换为火焰花</w:t>
            </w:r>
          </w:p>
        </w:tc>
      </w:tr>
    </w:tbl>
    <w:p w14:paraId="6CBFA25A">
      <w:pPr>
        <w:spacing w:before="240" w:after="200"/>
      </w:pPr>
      <w:r>
        <w:rPr>
          <w:rFonts w:ascii="Times New Roman" w:hAnsi="Times New Roman" w:eastAsia="黑体"/>
          <w:b/>
          <w:color w:val="333333"/>
          <w:sz w:val="24"/>
        </w:rPr>
        <w:t>用例UC06：发射火球</w:t>
      </w:r>
    </w:p>
    <w:tbl>
      <w:tblPr>
        <w:tblStyle w:val="33"/>
        <w:tblW w:w="8640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3"/>
        <w:gridCol w:w="5927"/>
      </w:tblGrid>
      <w:tr w14:paraId="0DD9495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13" w:type="dxa"/>
            <w:shd w:val="clear" w:color="auto" w:fill="1F4E79"/>
          </w:tcPr>
          <w:p w14:paraId="4B93138C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w="5927" w:type="dxa"/>
            <w:shd w:val="clear" w:color="auto" w:fill="1F4E79"/>
          </w:tcPr>
          <w:p w14:paraId="44DE48DB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描述</w:t>
            </w:r>
          </w:p>
        </w:tc>
      </w:tr>
      <w:tr w14:paraId="7B9D79C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13" w:type="dxa"/>
            <w:shd w:val="clear" w:color="auto" w:fill="FFFFFF"/>
          </w:tcPr>
          <w:p w14:paraId="46090F2A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用例名称</w:t>
            </w:r>
          </w:p>
        </w:tc>
        <w:tc>
          <w:tcPr>
            <w:tcW w:w="5927" w:type="dxa"/>
            <w:shd w:val="clear" w:color="auto" w:fill="FFFFFF"/>
          </w:tcPr>
          <w:p w14:paraId="752F1095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发射火球</w:t>
            </w:r>
          </w:p>
        </w:tc>
      </w:tr>
      <w:tr w14:paraId="1068C19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13" w:type="dxa"/>
            <w:shd w:val="clear" w:color="auto" w:fill="F2F7FB"/>
          </w:tcPr>
          <w:p w14:paraId="50544223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用例编号</w:t>
            </w:r>
          </w:p>
        </w:tc>
        <w:tc>
          <w:tcPr>
            <w:tcW w:w="5927" w:type="dxa"/>
            <w:shd w:val="clear" w:color="auto" w:fill="F2F7FB"/>
          </w:tcPr>
          <w:p w14:paraId="22346057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UC06</w:t>
            </w:r>
          </w:p>
        </w:tc>
      </w:tr>
      <w:tr w14:paraId="2F8BEA4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13" w:type="dxa"/>
            <w:shd w:val="clear" w:color="auto" w:fill="FFFFFF"/>
          </w:tcPr>
          <w:p w14:paraId="38EB4AB8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参与者</w:t>
            </w:r>
          </w:p>
        </w:tc>
        <w:tc>
          <w:tcPr>
            <w:tcW w:w="5927" w:type="dxa"/>
            <w:shd w:val="clear" w:color="auto" w:fill="FFFFFF"/>
          </w:tcPr>
          <w:p w14:paraId="0AC708B2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玩家</w:t>
            </w:r>
          </w:p>
        </w:tc>
      </w:tr>
      <w:tr w14:paraId="355E285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13" w:type="dxa"/>
            <w:shd w:val="clear" w:color="auto" w:fill="F2F7FB"/>
          </w:tcPr>
          <w:p w14:paraId="39C9AEBF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前置条件</w:t>
            </w:r>
          </w:p>
        </w:tc>
        <w:tc>
          <w:tcPr>
            <w:tcW w:w="5927" w:type="dxa"/>
            <w:shd w:val="clear" w:color="auto" w:fill="F2F7FB"/>
          </w:tcPr>
          <w:p w14:paraId="2761A46C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角色为火焰马里奥</w:t>
            </w:r>
          </w:p>
        </w:tc>
      </w:tr>
      <w:tr w14:paraId="34E941F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13" w:type="dxa"/>
            <w:shd w:val="clear" w:color="auto" w:fill="FFFFFF"/>
          </w:tcPr>
          <w:p w14:paraId="656B9E4D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后置条件</w:t>
            </w:r>
          </w:p>
        </w:tc>
        <w:tc>
          <w:tcPr>
            <w:tcW w:w="5927" w:type="dxa"/>
            <w:shd w:val="clear" w:color="auto" w:fill="FFFFFF"/>
          </w:tcPr>
          <w:p w14:paraId="0633FD80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火球被创建</w:t>
            </w:r>
          </w:p>
        </w:tc>
      </w:tr>
      <w:tr w14:paraId="3DE89DD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13" w:type="dxa"/>
            <w:shd w:val="clear" w:color="auto" w:fill="F2F7FB"/>
          </w:tcPr>
          <w:p w14:paraId="5F5673B0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基本流程</w:t>
            </w:r>
          </w:p>
        </w:tc>
        <w:tc>
          <w:tcPr>
            <w:tcW w:w="5927" w:type="dxa"/>
            <w:shd w:val="clear" w:color="auto" w:fill="F2F7FB"/>
          </w:tcPr>
          <w:p w14:paraId="13BA48A6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1. 按S键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2. 检查火球数量&lt;2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3. 创建火球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4. 火球飞行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5. 碰撞检测</w:t>
            </w:r>
          </w:p>
        </w:tc>
      </w:tr>
      <w:tr w14:paraId="36F791C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13" w:type="dxa"/>
            <w:shd w:val="clear" w:color="auto" w:fill="FFFFFF"/>
          </w:tcPr>
          <w:p w14:paraId="6605A119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异常流程</w:t>
            </w:r>
          </w:p>
        </w:tc>
        <w:tc>
          <w:tcPr>
            <w:tcW w:w="5927" w:type="dxa"/>
            <w:shd w:val="clear" w:color="auto" w:fill="FFFFFF"/>
          </w:tcPr>
          <w:p w14:paraId="27D67D41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已有2个火球：不创建</w:t>
            </w:r>
          </w:p>
        </w:tc>
      </w:tr>
    </w:tbl>
    <w:p w14:paraId="4086ED65">
      <w:pPr>
        <w:spacing w:before="240" w:after="200"/>
      </w:pPr>
      <w:r>
        <w:rPr>
          <w:rFonts w:ascii="Times New Roman" w:hAnsi="Times New Roman" w:eastAsia="黑体"/>
          <w:b/>
          <w:color w:val="333333"/>
          <w:sz w:val="24"/>
        </w:rPr>
        <w:t>用例UC07：破坏砖块</w:t>
      </w:r>
    </w:p>
    <w:tbl>
      <w:tblPr>
        <w:tblStyle w:val="33"/>
        <w:tblW w:w="8640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1"/>
        <w:gridCol w:w="5549"/>
      </w:tblGrid>
      <w:tr w14:paraId="3CA3758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91" w:type="dxa"/>
            <w:shd w:val="clear" w:color="auto" w:fill="1F4E79"/>
          </w:tcPr>
          <w:p w14:paraId="024070D2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w="5549" w:type="dxa"/>
            <w:shd w:val="clear" w:color="auto" w:fill="1F4E79"/>
          </w:tcPr>
          <w:p w14:paraId="1D6B7E90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描述</w:t>
            </w:r>
          </w:p>
        </w:tc>
      </w:tr>
      <w:tr w14:paraId="06820CE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91" w:type="dxa"/>
            <w:shd w:val="clear" w:color="auto" w:fill="FFFFFF"/>
          </w:tcPr>
          <w:p w14:paraId="7F119136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用例名称</w:t>
            </w:r>
          </w:p>
        </w:tc>
        <w:tc>
          <w:tcPr>
            <w:tcW w:w="5549" w:type="dxa"/>
            <w:shd w:val="clear" w:color="auto" w:fill="FFFFFF"/>
          </w:tcPr>
          <w:p w14:paraId="2593510B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破坏砖块</w:t>
            </w:r>
          </w:p>
        </w:tc>
      </w:tr>
      <w:tr w14:paraId="69F1F7B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91" w:type="dxa"/>
            <w:shd w:val="clear" w:color="auto" w:fill="F2F7FB"/>
          </w:tcPr>
          <w:p w14:paraId="52416CDD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用例编号</w:t>
            </w:r>
          </w:p>
        </w:tc>
        <w:tc>
          <w:tcPr>
            <w:tcW w:w="5549" w:type="dxa"/>
            <w:shd w:val="clear" w:color="auto" w:fill="F2F7FB"/>
          </w:tcPr>
          <w:p w14:paraId="77844645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UC07</w:t>
            </w:r>
          </w:p>
        </w:tc>
      </w:tr>
      <w:tr w14:paraId="5861246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91" w:type="dxa"/>
            <w:shd w:val="clear" w:color="auto" w:fill="FFFFFF"/>
          </w:tcPr>
          <w:p w14:paraId="2DC68D2D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参与者</w:t>
            </w:r>
          </w:p>
        </w:tc>
        <w:tc>
          <w:tcPr>
            <w:tcW w:w="5549" w:type="dxa"/>
            <w:shd w:val="clear" w:color="auto" w:fill="FFFFFF"/>
          </w:tcPr>
          <w:p w14:paraId="09589055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玩家</w:t>
            </w:r>
          </w:p>
        </w:tc>
      </w:tr>
      <w:tr w14:paraId="23C88A5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91" w:type="dxa"/>
            <w:shd w:val="clear" w:color="auto" w:fill="F2F7FB"/>
          </w:tcPr>
          <w:p w14:paraId="0E133F2A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前置条件</w:t>
            </w:r>
          </w:p>
        </w:tc>
        <w:tc>
          <w:tcPr>
            <w:tcW w:w="5549" w:type="dxa"/>
            <w:shd w:val="clear" w:color="auto" w:fill="F2F7FB"/>
          </w:tcPr>
          <w:p w14:paraId="200C74F2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砖块存在</w:t>
            </w:r>
          </w:p>
        </w:tc>
      </w:tr>
      <w:tr w14:paraId="096A2FE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91" w:type="dxa"/>
            <w:shd w:val="clear" w:color="auto" w:fill="FFFFFF"/>
          </w:tcPr>
          <w:p w14:paraId="15997DD9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后置条件</w:t>
            </w:r>
          </w:p>
        </w:tc>
        <w:tc>
          <w:tcPr>
            <w:tcW w:w="5549" w:type="dxa"/>
            <w:shd w:val="clear" w:color="auto" w:fill="FFFFFF"/>
          </w:tcPr>
          <w:p w14:paraId="45B45850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砖块状态改变</w:t>
            </w:r>
          </w:p>
        </w:tc>
      </w:tr>
      <w:tr w14:paraId="25C0184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91" w:type="dxa"/>
            <w:shd w:val="clear" w:color="auto" w:fill="F2F7FB"/>
          </w:tcPr>
          <w:p w14:paraId="5E111785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基本流程</w:t>
            </w:r>
          </w:p>
        </w:tc>
        <w:tc>
          <w:tcPr>
            <w:tcW w:w="5549" w:type="dxa"/>
            <w:shd w:val="clear" w:color="auto" w:fill="F2F7FB"/>
          </w:tcPr>
          <w:p w14:paraId="69C62EE2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1. 从下方撞击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2. 判断大马里奥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3. 砖块碎裂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4. +50分</w:t>
            </w:r>
          </w:p>
        </w:tc>
      </w:tr>
      <w:tr w14:paraId="132ACFC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91" w:type="dxa"/>
            <w:shd w:val="clear" w:color="auto" w:fill="FFFFFF"/>
          </w:tcPr>
          <w:p w14:paraId="7F6C385F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异常流程</w:t>
            </w:r>
          </w:p>
        </w:tc>
        <w:tc>
          <w:tcPr>
            <w:tcW w:w="5549" w:type="dxa"/>
            <w:shd w:val="clear" w:color="auto" w:fill="FFFFFF"/>
          </w:tcPr>
          <w:p w14:paraId="5E24B9D1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小马里奥：仅弹起</w:t>
            </w:r>
          </w:p>
        </w:tc>
      </w:tr>
    </w:tbl>
    <w:p w14:paraId="2C1CAC48">
      <w:pPr>
        <w:spacing w:before="240" w:after="200"/>
      </w:pPr>
      <w:r>
        <w:rPr>
          <w:rFonts w:ascii="Times New Roman" w:hAnsi="Times New Roman" w:eastAsia="黑体"/>
          <w:b/>
          <w:color w:val="333333"/>
          <w:sz w:val="24"/>
        </w:rPr>
        <w:t>用例UC08：使用问号方块</w:t>
      </w:r>
    </w:p>
    <w:tbl>
      <w:tblPr>
        <w:tblStyle w:val="33"/>
        <w:tblW w:w="8640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7"/>
        <w:gridCol w:w="5593"/>
      </w:tblGrid>
      <w:tr w14:paraId="1C48600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47" w:type="dxa"/>
            <w:shd w:val="clear" w:color="auto" w:fill="1F4E79"/>
          </w:tcPr>
          <w:p w14:paraId="5DDC2F79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w="5593" w:type="dxa"/>
            <w:shd w:val="clear" w:color="auto" w:fill="1F4E79"/>
          </w:tcPr>
          <w:p w14:paraId="5A238162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描述</w:t>
            </w:r>
          </w:p>
        </w:tc>
      </w:tr>
      <w:tr w14:paraId="7232FC0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47" w:type="dxa"/>
            <w:shd w:val="clear" w:color="auto" w:fill="FFFFFF"/>
          </w:tcPr>
          <w:p w14:paraId="74AEEF19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用例名称</w:t>
            </w:r>
          </w:p>
        </w:tc>
        <w:tc>
          <w:tcPr>
            <w:tcW w:w="5593" w:type="dxa"/>
            <w:shd w:val="clear" w:color="auto" w:fill="FFFFFF"/>
          </w:tcPr>
          <w:p w14:paraId="2B878909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使用问号方块</w:t>
            </w:r>
          </w:p>
        </w:tc>
      </w:tr>
      <w:tr w14:paraId="6B537E1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47" w:type="dxa"/>
            <w:shd w:val="clear" w:color="auto" w:fill="F2F7FB"/>
          </w:tcPr>
          <w:p w14:paraId="0D640F4A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用例编号</w:t>
            </w:r>
          </w:p>
        </w:tc>
        <w:tc>
          <w:tcPr>
            <w:tcW w:w="5593" w:type="dxa"/>
            <w:shd w:val="clear" w:color="auto" w:fill="F2F7FB"/>
          </w:tcPr>
          <w:p w14:paraId="7A4DF897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UC08</w:t>
            </w:r>
          </w:p>
        </w:tc>
      </w:tr>
      <w:tr w14:paraId="054AD4D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47" w:type="dxa"/>
            <w:shd w:val="clear" w:color="auto" w:fill="FFFFFF"/>
          </w:tcPr>
          <w:p w14:paraId="58C10C4D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参与者</w:t>
            </w:r>
          </w:p>
        </w:tc>
        <w:tc>
          <w:tcPr>
            <w:tcW w:w="5593" w:type="dxa"/>
            <w:shd w:val="clear" w:color="auto" w:fill="FFFFFF"/>
          </w:tcPr>
          <w:p w14:paraId="2E3B893D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玩家</w:t>
            </w:r>
          </w:p>
        </w:tc>
      </w:tr>
      <w:tr w14:paraId="4C8AC1D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47" w:type="dxa"/>
            <w:shd w:val="clear" w:color="auto" w:fill="F2F7FB"/>
          </w:tcPr>
          <w:p w14:paraId="35723458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前置条件</w:t>
            </w:r>
          </w:p>
        </w:tc>
        <w:tc>
          <w:tcPr>
            <w:tcW w:w="5593" w:type="dxa"/>
            <w:shd w:val="clear" w:color="auto" w:fill="F2F7FB"/>
          </w:tcPr>
          <w:p w14:paraId="25FA9C2A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问号方块存在</w:t>
            </w:r>
          </w:p>
        </w:tc>
      </w:tr>
      <w:tr w14:paraId="1863824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47" w:type="dxa"/>
            <w:shd w:val="clear" w:color="auto" w:fill="FFFFFF"/>
          </w:tcPr>
          <w:p w14:paraId="64941AE0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后置条件</w:t>
            </w:r>
          </w:p>
        </w:tc>
        <w:tc>
          <w:tcPr>
            <w:tcW w:w="5593" w:type="dxa"/>
            <w:shd w:val="clear" w:color="auto" w:fill="FFFFFF"/>
          </w:tcPr>
          <w:p w14:paraId="7B585DDD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方块变为OPENED</w:t>
            </w:r>
          </w:p>
        </w:tc>
      </w:tr>
      <w:tr w14:paraId="4127B99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47" w:type="dxa"/>
            <w:shd w:val="clear" w:color="auto" w:fill="F2F7FB"/>
          </w:tcPr>
          <w:p w14:paraId="7B65AB6F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基本流程</w:t>
            </w:r>
          </w:p>
        </w:tc>
        <w:tc>
          <w:tcPr>
            <w:tcW w:w="5593" w:type="dxa"/>
            <w:shd w:val="clear" w:color="auto" w:fill="F2F7FB"/>
          </w:tcPr>
          <w:p w14:paraId="2CC9B3BB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1. 从下方撞击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2. 方块弹起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3. 生成内容物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4. 方块外观改变</w:t>
            </w:r>
          </w:p>
        </w:tc>
      </w:tr>
      <w:tr w14:paraId="52B987F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47" w:type="dxa"/>
            <w:shd w:val="clear" w:color="auto" w:fill="FFFFFF"/>
          </w:tcPr>
          <w:p w14:paraId="7607B954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异常流程</w:t>
            </w:r>
          </w:p>
        </w:tc>
        <w:tc>
          <w:tcPr>
            <w:tcW w:w="5593" w:type="dxa"/>
            <w:shd w:val="clear" w:color="auto" w:fill="FFFFFF"/>
          </w:tcPr>
          <w:p w14:paraId="35595E1F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已打开：无效果</w:t>
            </w:r>
          </w:p>
        </w:tc>
      </w:tr>
    </w:tbl>
    <w:p w14:paraId="710C1AFA">
      <w:pPr>
        <w:spacing w:before="240" w:after="200"/>
      </w:pPr>
      <w:r>
        <w:rPr>
          <w:rFonts w:ascii="Times New Roman" w:hAnsi="Times New Roman" w:eastAsia="黑体"/>
          <w:b/>
          <w:color w:val="333333"/>
          <w:sz w:val="24"/>
        </w:rPr>
        <w:t>用例UC09：龟壳机制</w:t>
      </w:r>
    </w:p>
    <w:tbl>
      <w:tblPr>
        <w:tblStyle w:val="33"/>
        <w:tblW w:w="8640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6"/>
        <w:gridCol w:w="5754"/>
      </w:tblGrid>
      <w:tr w14:paraId="211585E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6" w:type="dxa"/>
            <w:shd w:val="clear" w:color="auto" w:fill="1F4E79"/>
          </w:tcPr>
          <w:p w14:paraId="335F3058">
            <w:pPr>
              <w:keepNext/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w="5754" w:type="dxa"/>
            <w:shd w:val="clear" w:color="auto" w:fill="1F4E79"/>
          </w:tcPr>
          <w:p w14:paraId="2DC2A6D0">
            <w:pPr>
              <w:keepNext/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描述</w:t>
            </w:r>
          </w:p>
        </w:tc>
      </w:tr>
      <w:tr w14:paraId="4AA0E8D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6" w:type="dxa"/>
            <w:shd w:val="clear" w:color="auto" w:fill="FFFFFF"/>
          </w:tcPr>
          <w:p w14:paraId="05454F75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用例名称</w:t>
            </w:r>
          </w:p>
        </w:tc>
        <w:tc>
          <w:tcPr>
            <w:tcW w:w="5754" w:type="dxa"/>
            <w:shd w:val="clear" w:color="auto" w:fill="FFFFFF"/>
          </w:tcPr>
          <w:p w14:paraId="19562EF2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龟壳机制</w:t>
            </w:r>
          </w:p>
        </w:tc>
      </w:tr>
      <w:tr w14:paraId="6B235A5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6" w:type="dxa"/>
            <w:shd w:val="clear" w:color="auto" w:fill="F2F7FB"/>
          </w:tcPr>
          <w:p w14:paraId="5976CE7B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用例编号</w:t>
            </w:r>
          </w:p>
        </w:tc>
        <w:tc>
          <w:tcPr>
            <w:tcW w:w="5754" w:type="dxa"/>
            <w:shd w:val="clear" w:color="auto" w:fill="F2F7FB"/>
          </w:tcPr>
          <w:p w14:paraId="2F52F86E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UC09</w:t>
            </w:r>
          </w:p>
        </w:tc>
      </w:tr>
      <w:tr w14:paraId="0271952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6" w:type="dxa"/>
            <w:shd w:val="clear" w:color="auto" w:fill="FFFFFF"/>
          </w:tcPr>
          <w:p w14:paraId="1BF0ED31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参与者</w:t>
            </w:r>
          </w:p>
        </w:tc>
        <w:tc>
          <w:tcPr>
            <w:tcW w:w="5754" w:type="dxa"/>
            <w:shd w:val="clear" w:color="auto" w:fill="FFFFFF"/>
          </w:tcPr>
          <w:p w14:paraId="71BE3C11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玩家</w:t>
            </w:r>
          </w:p>
        </w:tc>
      </w:tr>
      <w:tr w14:paraId="2D5BA15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6" w:type="dxa"/>
            <w:shd w:val="clear" w:color="auto" w:fill="F2F7FB"/>
          </w:tcPr>
          <w:p w14:paraId="1D543B0F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前置条件</w:t>
            </w:r>
          </w:p>
        </w:tc>
        <w:tc>
          <w:tcPr>
            <w:tcW w:w="5754" w:type="dxa"/>
            <w:shd w:val="clear" w:color="auto" w:fill="F2F7FB"/>
          </w:tcPr>
          <w:p w14:paraId="397BDCF6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乌龟已成壳</w:t>
            </w:r>
          </w:p>
        </w:tc>
      </w:tr>
      <w:tr w14:paraId="63A8EC3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6" w:type="dxa"/>
            <w:shd w:val="clear" w:color="auto" w:fill="FFFFFF"/>
          </w:tcPr>
          <w:p w14:paraId="4DEEF974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后置条件</w:t>
            </w:r>
          </w:p>
        </w:tc>
        <w:tc>
          <w:tcPr>
            <w:tcW w:w="5754" w:type="dxa"/>
            <w:shd w:val="clear" w:color="auto" w:fill="FFFFFF"/>
          </w:tcPr>
          <w:p w14:paraId="0B456C14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龟壳开始滑动</w:t>
            </w:r>
          </w:p>
        </w:tc>
      </w:tr>
      <w:tr w14:paraId="2DEAB07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6" w:type="dxa"/>
            <w:shd w:val="clear" w:color="auto" w:fill="F2F7FB"/>
          </w:tcPr>
          <w:p w14:paraId="17AD1363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基本流程</w:t>
            </w:r>
          </w:p>
        </w:tc>
        <w:tc>
          <w:tcPr>
            <w:tcW w:w="5754" w:type="dxa"/>
            <w:shd w:val="clear" w:color="auto" w:fill="F2F7FB"/>
          </w:tcPr>
          <w:p w14:paraId="1CF7E951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1. 接触静止龟壳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2. 龟壳滑动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3. 可消灭敌人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4. +100分/敌人</w:t>
            </w:r>
          </w:p>
        </w:tc>
      </w:tr>
      <w:tr w14:paraId="6D83F78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6" w:type="dxa"/>
            <w:shd w:val="clear" w:color="auto" w:fill="FFFFFF"/>
          </w:tcPr>
          <w:p w14:paraId="1E00027E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异常流程</w:t>
            </w:r>
          </w:p>
        </w:tc>
        <w:tc>
          <w:tcPr>
            <w:tcW w:w="5754" w:type="dxa"/>
            <w:shd w:val="clear" w:color="auto" w:fill="FFFFFF"/>
          </w:tcPr>
          <w:p w14:paraId="622C5161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接触滑动龟壳：受伤</w:t>
            </w:r>
          </w:p>
        </w:tc>
      </w:tr>
    </w:tbl>
    <w:p w14:paraId="01243290">
      <w:pPr>
        <w:spacing w:before="240" w:after="200"/>
      </w:pPr>
      <w:r>
        <w:rPr>
          <w:rFonts w:ascii="Times New Roman" w:hAnsi="Times New Roman" w:eastAsia="黑体"/>
          <w:b/>
          <w:color w:val="333333"/>
          <w:sz w:val="24"/>
        </w:rPr>
        <w:t>用例UC10：收集金币</w:t>
      </w:r>
    </w:p>
    <w:tbl>
      <w:tblPr>
        <w:tblStyle w:val="33"/>
        <w:tblW w:w="8640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9"/>
        <w:gridCol w:w="5481"/>
      </w:tblGrid>
      <w:tr w14:paraId="133CA0E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159" w:type="dxa"/>
            <w:shd w:val="clear" w:color="auto" w:fill="1F4E79"/>
          </w:tcPr>
          <w:p w14:paraId="1413F62F">
            <w:pPr>
              <w:keepNext/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w="5481" w:type="dxa"/>
            <w:shd w:val="clear" w:color="auto" w:fill="1F4E79"/>
          </w:tcPr>
          <w:p w14:paraId="591071AB">
            <w:pPr>
              <w:keepNext/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描述</w:t>
            </w:r>
          </w:p>
        </w:tc>
      </w:tr>
      <w:tr w14:paraId="3891DA8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159" w:type="dxa"/>
            <w:shd w:val="clear" w:color="auto" w:fill="FFFFFF"/>
          </w:tcPr>
          <w:p w14:paraId="66A65BF0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用例名称</w:t>
            </w:r>
          </w:p>
        </w:tc>
        <w:tc>
          <w:tcPr>
            <w:tcW w:w="5481" w:type="dxa"/>
            <w:shd w:val="clear" w:color="auto" w:fill="FFFFFF"/>
          </w:tcPr>
          <w:p w14:paraId="62AB9C82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收集金币</w:t>
            </w:r>
          </w:p>
        </w:tc>
      </w:tr>
      <w:tr w14:paraId="43E5B38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159" w:type="dxa"/>
            <w:shd w:val="clear" w:color="auto" w:fill="F2F7FB"/>
          </w:tcPr>
          <w:p w14:paraId="0B1E2FD3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用例编号</w:t>
            </w:r>
          </w:p>
        </w:tc>
        <w:tc>
          <w:tcPr>
            <w:tcW w:w="5481" w:type="dxa"/>
            <w:shd w:val="clear" w:color="auto" w:fill="F2F7FB"/>
          </w:tcPr>
          <w:p w14:paraId="51FE945F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UC10</w:t>
            </w:r>
          </w:p>
        </w:tc>
      </w:tr>
      <w:tr w14:paraId="46B7C0B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159" w:type="dxa"/>
            <w:shd w:val="clear" w:color="auto" w:fill="FFFFFF"/>
          </w:tcPr>
          <w:p w14:paraId="70EC9392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参与者</w:t>
            </w:r>
          </w:p>
        </w:tc>
        <w:tc>
          <w:tcPr>
            <w:tcW w:w="5481" w:type="dxa"/>
            <w:shd w:val="clear" w:color="auto" w:fill="FFFFFF"/>
          </w:tcPr>
          <w:p w14:paraId="54A198A7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玩家</w:t>
            </w:r>
          </w:p>
        </w:tc>
      </w:tr>
      <w:tr w14:paraId="103D7B2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159" w:type="dxa"/>
            <w:shd w:val="clear" w:color="auto" w:fill="F2F7FB"/>
          </w:tcPr>
          <w:p w14:paraId="26D47F7F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前置条件</w:t>
            </w:r>
          </w:p>
        </w:tc>
        <w:tc>
          <w:tcPr>
            <w:tcW w:w="5481" w:type="dxa"/>
            <w:shd w:val="clear" w:color="auto" w:fill="F2F7FB"/>
          </w:tcPr>
          <w:p w14:paraId="60C004C4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金币存在</w:t>
            </w:r>
          </w:p>
        </w:tc>
      </w:tr>
      <w:tr w14:paraId="5B7A1D9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159" w:type="dxa"/>
            <w:shd w:val="clear" w:color="auto" w:fill="FFFFFF"/>
          </w:tcPr>
          <w:p w14:paraId="180A736F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后置条件</w:t>
            </w:r>
          </w:p>
        </w:tc>
        <w:tc>
          <w:tcPr>
            <w:tcW w:w="5481" w:type="dxa"/>
            <w:shd w:val="clear" w:color="auto" w:fill="FFFFFF"/>
          </w:tcPr>
          <w:p w14:paraId="5ACCE6E5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金币被收集</w:t>
            </w:r>
          </w:p>
        </w:tc>
      </w:tr>
      <w:tr w14:paraId="04EB5B4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159" w:type="dxa"/>
            <w:shd w:val="clear" w:color="auto" w:fill="F2F7FB"/>
          </w:tcPr>
          <w:p w14:paraId="153733F1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基本流程</w:t>
            </w:r>
          </w:p>
        </w:tc>
        <w:tc>
          <w:tcPr>
            <w:tcW w:w="5481" w:type="dxa"/>
            <w:shd w:val="clear" w:color="auto" w:fill="F2F7FB"/>
          </w:tcPr>
          <w:p w14:paraId="2E4DC66D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1. 接触金币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2. 金币移除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3. +200分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4. 计数+1</w:t>
            </w:r>
          </w:p>
        </w:tc>
      </w:tr>
      <w:tr w14:paraId="3075ED6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159" w:type="dxa"/>
            <w:shd w:val="clear" w:color="auto" w:fill="FFFFFF"/>
          </w:tcPr>
          <w:p w14:paraId="79CCE902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异常流程</w:t>
            </w:r>
          </w:p>
        </w:tc>
        <w:tc>
          <w:tcPr>
            <w:tcW w:w="5481" w:type="dxa"/>
            <w:shd w:val="clear" w:color="auto" w:fill="FFFFFF"/>
          </w:tcPr>
          <w:p w14:paraId="62BD7F72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100枚：加一条命</w:t>
            </w:r>
          </w:p>
        </w:tc>
      </w:tr>
    </w:tbl>
    <w:p w14:paraId="50E58BA0">
      <w:pPr>
        <w:spacing w:before="240" w:after="200"/>
      </w:pPr>
      <w:r>
        <w:rPr>
          <w:rFonts w:ascii="Times New Roman" w:hAnsi="Times New Roman" w:eastAsia="黑体"/>
          <w:b/>
          <w:color w:val="333333"/>
          <w:sz w:val="24"/>
        </w:rPr>
        <w:t>用例UC11：旗杆过关</w:t>
      </w:r>
    </w:p>
    <w:tbl>
      <w:tblPr>
        <w:tblStyle w:val="33"/>
        <w:tblW w:w="8640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8"/>
        <w:gridCol w:w="5312"/>
      </w:tblGrid>
      <w:tr w14:paraId="21D0193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28" w:type="dxa"/>
            <w:shd w:val="clear" w:color="auto" w:fill="1F4E79"/>
          </w:tcPr>
          <w:p w14:paraId="41F278BD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w="5312" w:type="dxa"/>
            <w:shd w:val="clear" w:color="auto" w:fill="1F4E79"/>
          </w:tcPr>
          <w:p w14:paraId="64343938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描述</w:t>
            </w:r>
          </w:p>
        </w:tc>
      </w:tr>
      <w:tr w14:paraId="6AB1094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28" w:type="dxa"/>
            <w:shd w:val="clear" w:color="auto" w:fill="FFFFFF"/>
          </w:tcPr>
          <w:p w14:paraId="4E9CF93C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用例名称</w:t>
            </w:r>
          </w:p>
        </w:tc>
        <w:tc>
          <w:tcPr>
            <w:tcW w:w="5312" w:type="dxa"/>
            <w:shd w:val="clear" w:color="auto" w:fill="FFFFFF"/>
          </w:tcPr>
          <w:p w14:paraId="19C5EF0E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旗杆过关</w:t>
            </w:r>
          </w:p>
        </w:tc>
      </w:tr>
      <w:tr w14:paraId="53ED4BF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28" w:type="dxa"/>
            <w:shd w:val="clear" w:color="auto" w:fill="F2F7FB"/>
          </w:tcPr>
          <w:p w14:paraId="480ECE31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用例编号</w:t>
            </w:r>
          </w:p>
        </w:tc>
        <w:tc>
          <w:tcPr>
            <w:tcW w:w="5312" w:type="dxa"/>
            <w:shd w:val="clear" w:color="auto" w:fill="F2F7FB"/>
          </w:tcPr>
          <w:p w14:paraId="0C976CBB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UC11</w:t>
            </w:r>
          </w:p>
        </w:tc>
      </w:tr>
      <w:tr w14:paraId="522FE0B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28" w:type="dxa"/>
            <w:shd w:val="clear" w:color="auto" w:fill="FFFFFF"/>
          </w:tcPr>
          <w:p w14:paraId="2F72A301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参与者</w:t>
            </w:r>
          </w:p>
        </w:tc>
        <w:tc>
          <w:tcPr>
            <w:tcW w:w="5312" w:type="dxa"/>
            <w:shd w:val="clear" w:color="auto" w:fill="FFFFFF"/>
          </w:tcPr>
          <w:p w14:paraId="278F60BE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玩家</w:t>
            </w:r>
          </w:p>
        </w:tc>
      </w:tr>
      <w:tr w14:paraId="40FE391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28" w:type="dxa"/>
            <w:shd w:val="clear" w:color="auto" w:fill="F2F7FB"/>
          </w:tcPr>
          <w:p w14:paraId="03F6E4FB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前置条件</w:t>
            </w:r>
          </w:p>
        </w:tc>
        <w:tc>
          <w:tcPr>
            <w:tcW w:w="5312" w:type="dxa"/>
            <w:shd w:val="clear" w:color="auto" w:fill="F2F7FB"/>
          </w:tcPr>
          <w:p w14:paraId="3C6DEAA9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到达旗杆</w:t>
            </w:r>
          </w:p>
        </w:tc>
      </w:tr>
      <w:tr w14:paraId="110CA77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28" w:type="dxa"/>
            <w:shd w:val="clear" w:color="auto" w:fill="FFFFFF"/>
          </w:tcPr>
          <w:p w14:paraId="0D1F8814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后置条件</w:t>
            </w:r>
          </w:p>
        </w:tc>
        <w:tc>
          <w:tcPr>
            <w:tcW w:w="5312" w:type="dxa"/>
            <w:shd w:val="clear" w:color="auto" w:fill="FFFFFF"/>
          </w:tcPr>
          <w:p w14:paraId="4CE2AA2D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过关序列开始</w:t>
            </w:r>
          </w:p>
        </w:tc>
      </w:tr>
      <w:tr w14:paraId="535ADD4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28" w:type="dxa"/>
            <w:shd w:val="clear" w:color="auto" w:fill="F2F7FB"/>
          </w:tcPr>
          <w:p w14:paraId="262ED260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基本流程</w:t>
            </w:r>
          </w:p>
        </w:tc>
        <w:tc>
          <w:tcPr>
            <w:tcW w:w="5312" w:type="dxa"/>
            <w:shd w:val="clear" w:color="auto" w:fill="F2F7FB"/>
          </w:tcPr>
          <w:p w14:paraId="07139968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1. 触碰旗杆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2. 滑下旗杆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3. 根据高度得分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4. 走向城堡</w:t>
            </w:r>
          </w:p>
        </w:tc>
      </w:tr>
      <w:tr w14:paraId="3029AF6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28" w:type="dxa"/>
            <w:shd w:val="clear" w:color="auto" w:fill="FFFFFF"/>
          </w:tcPr>
          <w:p w14:paraId="6742AFCD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异常流程</w:t>
            </w:r>
          </w:p>
        </w:tc>
        <w:tc>
          <w:tcPr>
            <w:tcW w:w="5312" w:type="dxa"/>
            <w:shd w:val="clear" w:color="auto" w:fill="FFFFFF"/>
          </w:tcPr>
          <w:p w14:paraId="11AA9FDF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未触碰：无效果</w:t>
            </w:r>
          </w:p>
        </w:tc>
      </w:tr>
    </w:tbl>
    <w:p w14:paraId="2AAB8599">
      <w:pPr>
        <w:spacing w:before="240" w:after="200"/>
      </w:pPr>
      <w:r>
        <w:rPr>
          <w:rFonts w:ascii="Times New Roman" w:hAnsi="Times New Roman" w:eastAsia="黑体"/>
          <w:b/>
          <w:color w:val="333333"/>
          <w:sz w:val="24"/>
        </w:rPr>
        <w:t>用例UC12：进入城堡</w:t>
      </w:r>
    </w:p>
    <w:tbl>
      <w:tblPr>
        <w:tblStyle w:val="33"/>
        <w:tblW w:w="8640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6"/>
        <w:gridCol w:w="5754"/>
      </w:tblGrid>
      <w:tr w14:paraId="595C435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6" w:type="dxa"/>
            <w:shd w:val="clear" w:color="auto" w:fill="1F4E79"/>
          </w:tcPr>
          <w:p w14:paraId="67F39918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w="5754" w:type="dxa"/>
            <w:shd w:val="clear" w:color="auto" w:fill="1F4E79"/>
          </w:tcPr>
          <w:p w14:paraId="0C016367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描述</w:t>
            </w:r>
          </w:p>
        </w:tc>
      </w:tr>
      <w:tr w14:paraId="1BD7494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6" w:type="dxa"/>
            <w:shd w:val="clear" w:color="auto" w:fill="FFFFFF"/>
          </w:tcPr>
          <w:p w14:paraId="0B8850CA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用例名称</w:t>
            </w:r>
          </w:p>
        </w:tc>
        <w:tc>
          <w:tcPr>
            <w:tcW w:w="5754" w:type="dxa"/>
            <w:shd w:val="clear" w:color="auto" w:fill="FFFFFF"/>
          </w:tcPr>
          <w:p w14:paraId="72C15BC7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进入城堡</w:t>
            </w:r>
          </w:p>
        </w:tc>
      </w:tr>
      <w:tr w14:paraId="552644E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6" w:type="dxa"/>
            <w:shd w:val="clear" w:color="auto" w:fill="F2F7FB"/>
          </w:tcPr>
          <w:p w14:paraId="6A776A12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用例编号</w:t>
            </w:r>
          </w:p>
        </w:tc>
        <w:tc>
          <w:tcPr>
            <w:tcW w:w="5754" w:type="dxa"/>
            <w:shd w:val="clear" w:color="auto" w:fill="F2F7FB"/>
          </w:tcPr>
          <w:p w14:paraId="21C21B1A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UC12</w:t>
            </w:r>
          </w:p>
        </w:tc>
      </w:tr>
      <w:tr w14:paraId="7BA27A9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6" w:type="dxa"/>
            <w:shd w:val="clear" w:color="auto" w:fill="FFFFFF"/>
          </w:tcPr>
          <w:p w14:paraId="76D11CEA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参与者</w:t>
            </w:r>
          </w:p>
        </w:tc>
        <w:tc>
          <w:tcPr>
            <w:tcW w:w="5754" w:type="dxa"/>
            <w:shd w:val="clear" w:color="auto" w:fill="FFFFFF"/>
          </w:tcPr>
          <w:p w14:paraId="6F4056CD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系统</w:t>
            </w:r>
          </w:p>
        </w:tc>
      </w:tr>
      <w:tr w14:paraId="25FCBBB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6" w:type="dxa"/>
            <w:shd w:val="clear" w:color="auto" w:fill="F2F7FB"/>
          </w:tcPr>
          <w:p w14:paraId="4F0619E5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前置条件</w:t>
            </w:r>
          </w:p>
        </w:tc>
        <w:tc>
          <w:tcPr>
            <w:tcW w:w="5754" w:type="dxa"/>
            <w:shd w:val="clear" w:color="auto" w:fill="F2F7FB"/>
          </w:tcPr>
          <w:p w14:paraId="47CD39A2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已滑下旗杆</w:t>
            </w:r>
          </w:p>
        </w:tc>
      </w:tr>
      <w:tr w14:paraId="4C3C284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6" w:type="dxa"/>
            <w:shd w:val="clear" w:color="auto" w:fill="FFFFFF"/>
          </w:tcPr>
          <w:p w14:paraId="14CBBA76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后置条件</w:t>
            </w:r>
          </w:p>
        </w:tc>
        <w:tc>
          <w:tcPr>
            <w:tcW w:w="5754" w:type="dxa"/>
            <w:shd w:val="clear" w:color="auto" w:fill="FFFFFF"/>
          </w:tcPr>
          <w:p w14:paraId="3A194F7A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关卡结束</w:t>
            </w:r>
          </w:p>
        </w:tc>
      </w:tr>
      <w:tr w14:paraId="24B1883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6" w:type="dxa"/>
            <w:shd w:val="clear" w:color="auto" w:fill="F2F7FB"/>
          </w:tcPr>
          <w:p w14:paraId="18276F5A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基本流程</w:t>
            </w:r>
          </w:p>
        </w:tc>
        <w:tc>
          <w:tcPr>
            <w:tcW w:w="5754" w:type="dxa"/>
            <w:shd w:val="clear" w:color="auto" w:fill="F2F7FB"/>
          </w:tcPr>
          <w:p w14:paraId="6325F53F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1. 走向城堡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2. 时间转分数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3. 城堡旗帜升起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4. 播放音乐</w:t>
            </w:r>
          </w:p>
        </w:tc>
      </w:tr>
      <w:tr w14:paraId="223254C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6" w:type="dxa"/>
            <w:shd w:val="clear" w:color="auto" w:fill="FFFFFF"/>
          </w:tcPr>
          <w:p w14:paraId="762E780C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异常流程</w:t>
            </w:r>
          </w:p>
        </w:tc>
        <w:tc>
          <w:tcPr>
            <w:tcW w:w="5754" w:type="dxa"/>
            <w:shd w:val="clear" w:color="auto" w:fill="FFFFFF"/>
          </w:tcPr>
          <w:p w14:paraId="649D9BF2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时间已归零：无奖励</w:t>
            </w:r>
          </w:p>
        </w:tc>
      </w:tr>
    </w:tbl>
    <w:p w14:paraId="13ED7A86">
      <w:pPr>
        <w:spacing w:before="240" w:after="200"/>
      </w:pPr>
      <w:r>
        <w:rPr>
          <w:rFonts w:ascii="Times New Roman" w:hAnsi="Times New Roman" w:eastAsia="黑体"/>
          <w:b/>
          <w:color w:val="333333"/>
          <w:sz w:val="24"/>
        </w:rPr>
        <w:t>用例UC13：角色受伤与死亡</w:t>
      </w:r>
    </w:p>
    <w:tbl>
      <w:tblPr>
        <w:tblStyle w:val="33"/>
        <w:tblW w:w="8640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1"/>
        <w:gridCol w:w="6019"/>
      </w:tblGrid>
      <w:tr w14:paraId="4B2FA9D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</w:tblPrEx>
        <w:trPr>
          <w:trHeight w:val="0" w:hRule="atLeast"/>
          <w:tblHeader/>
          <w:jc w:val="center"/>
        </w:trPr>
        <w:tc>
          <w:tcPr>
            <w:tcW w:w="2621" w:type="dxa"/>
            <w:shd w:val="clear" w:color="auto" w:fill="1F4E79"/>
          </w:tcPr>
          <w:p w14:paraId="5C81A6FE">
            <w:pPr>
              <w:keepNext/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w="6019" w:type="dxa"/>
            <w:shd w:val="clear" w:color="auto" w:fill="1F4E79"/>
          </w:tcPr>
          <w:p w14:paraId="7752E939">
            <w:pPr>
              <w:keepNext/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描述</w:t>
            </w:r>
          </w:p>
        </w:tc>
      </w:tr>
      <w:tr w14:paraId="61F5CE8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621" w:type="dxa"/>
            <w:shd w:val="clear" w:color="auto" w:fill="FFFFFF"/>
          </w:tcPr>
          <w:p w14:paraId="7EE8B287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用例名称</w:t>
            </w:r>
          </w:p>
        </w:tc>
        <w:tc>
          <w:tcPr>
            <w:tcW w:w="6019" w:type="dxa"/>
            <w:shd w:val="clear" w:color="auto" w:fill="FFFFFF"/>
          </w:tcPr>
          <w:p w14:paraId="10221A58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角色受伤与死亡</w:t>
            </w:r>
          </w:p>
        </w:tc>
      </w:tr>
      <w:tr w14:paraId="0966C50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621" w:type="dxa"/>
            <w:shd w:val="clear" w:color="auto" w:fill="F2F7FB"/>
          </w:tcPr>
          <w:p w14:paraId="6520DC6D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用例编号</w:t>
            </w:r>
          </w:p>
        </w:tc>
        <w:tc>
          <w:tcPr>
            <w:tcW w:w="6019" w:type="dxa"/>
            <w:shd w:val="clear" w:color="auto" w:fill="F2F7FB"/>
          </w:tcPr>
          <w:p w14:paraId="553B91FD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UC13</w:t>
            </w:r>
          </w:p>
        </w:tc>
      </w:tr>
      <w:tr w14:paraId="6B5E725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621" w:type="dxa"/>
            <w:shd w:val="clear" w:color="auto" w:fill="FFFFFF"/>
          </w:tcPr>
          <w:p w14:paraId="5093C41A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参与者</w:t>
            </w:r>
          </w:p>
        </w:tc>
        <w:tc>
          <w:tcPr>
            <w:tcW w:w="6019" w:type="dxa"/>
            <w:shd w:val="clear" w:color="auto" w:fill="FFFFFF"/>
          </w:tcPr>
          <w:p w14:paraId="517DA625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系统</w:t>
            </w:r>
          </w:p>
        </w:tc>
      </w:tr>
      <w:tr w14:paraId="7A23090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621" w:type="dxa"/>
            <w:shd w:val="clear" w:color="auto" w:fill="F2F7FB"/>
          </w:tcPr>
          <w:p w14:paraId="7D78460B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前置条件</w:t>
            </w:r>
          </w:p>
        </w:tc>
        <w:tc>
          <w:tcPr>
            <w:tcW w:w="6019" w:type="dxa"/>
            <w:shd w:val="clear" w:color="auto" w:fill="F2F7FB"/>
          </w:tcPr>
          <w:p w14:paraId="78627C32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与敌人碰撞</w:t>
            </w:r>
          </w:p>
        </w:tc>
      </w:tr>
      <w:tr w14:paraId="0B3D401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621" w:type="dxa"/>
            <w:shd w:val="clear" w:color="auto" w:fill="FFFFFF"/>
          </w:tcPr>
          <w:p w14:paraId="0FC79B3E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后置条件</w:t>
            </w:r>
          </w:p>
        </w:tc>
        <w:tc>
          <w:tcPr>
            <w:tcW w:w="6019" w:type="dxa"/>
            <w:shd w:val="clear" w:color="auto" w:fill="FFFFFF"/>
          </w:tcPr>
          <w:p w14:paraId="7C47C4AA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状态改变或死亡</w:t>
            </w:r>
          </w:p>
        </w:tc>
      </w:tr>
      <w:tr w14:paraId="12FCCC2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621" w:type="dxa"/>
            <w:shd w:val="clear" w:color="auto" w:fill="F2F7FB"/>
          </w:tcPr>
          <w:p w14:paraId="2F0ABE93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基本流程</w:t>
            </w:r>
          </w:p>
        </w:tc>
        <w:tc>
          <w:tcPr>
            <w:tcW w:w="6019" w:type="dxa"/>
            <w:shd w:val="clear" w:color="auto" w:fill="F2F7FB"/>
          </w:tcPr>
          <w:p w14:paraId="1E822E1C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1. 碰撞触发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2. 大马里奥：变小+无敌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3. 小马里奥：死亡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4. 生命-1</w:t>
            </w:r>
          </w:p>
        </w:tc>
      </w:tr>
      <w:tr w14:paraId="5E0FD8C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621" w:type="dxa"/>
            <w:shd w:val="clear" w:color="auto" w:fill="FFFFFF"/>
          </w:tcPr>
          <w:p w14:paraId="7CCBB5D2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异常流程</w:t>
            </w:r>
          </w:p>
        </w:tc>
        <w:tc>
          <w:tcPr>
            <w:tcW w:w="6019" w:type="dxa"/>
            <w:shd w:val="clear" w:color="auto" w:fill="FFFFFF"/>
          </w:tcPr>
          <w:p w14:paraId="1FE7505C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无敌状态：无伤害</w:t>
            </w:r>
          </w:p>
        </w:tc>
      </w:tr>
    </w:tbl>
    <w:p w14:paraId="208F7262">
      <w:pPr>
        <w:spacing w:before="240" w:after="200"/>
      </w:pPr>
      <w:r>
        <w:rPr>
          <w:rFonts w:ascii="Times New Roman" w:hAnsi="Times New Roman" w:eastAsia="黑体"/>
          <w:b/>
          <w:color w:val="333333"/>
          <w:sz w:val="24"/>
        </w:rPr>
        <w:t>用例UC14：时间管理</w:t>
      </w:r>
    </w:p>
    <w:tbl>
      <w:tblPr>
        <w:tblStyle w:val="33"/>
        <w:tblW w:w="8640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5"/>
        <w:gridCol w:w="5755"/>
      </w:tblGrid>
      <w:tr w14:paraId="3C1BA70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5" w:type="dxa"/>
            <w:shd w:val="clear" w:color="auto" w:fill="1F4E79"/>
          </w:tcPr>
          <w:p w14:paraId="4833AB8B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w="5755" w:type="dxa"/>
            <w:shd w:val="clear" w:color="auto" w:fill="1F4E79"/>
          </w:tcPr>
          <w:p w14:paraId="3931D4CA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描述</w:t>
            </w:r>
          </w:p>
        </w:tc>
      </w:tr>
      <w:tr w14:paraId="17C708B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5" w:type="dxa"/>
            <w:shd w:val="clear" w:color="auto" w:fill="FFFFFF"/>
          </w:tcPr>
          <w:p w14:paraId="45B70B9D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用例名称</w:t>
            </w:r>
          </w:p>
        </w:tc>
        <w:tc>
          <w:tcPr>
            <w:tcW w:w="5755" w:type="dxa"/>
            <w:shd w:val="clear" w:color="auto" w:fill="FFFFFF"/>
          </w:tcPr>
          <w:p w14:paraId="10A5379C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时间管理</w:t>
            </w:r>
          </w:p>
        </w:tc>
      </w:tr>
      <w:tr w14:paraId="07E09D9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5" w:type="dxa"/>
            <w:shd w:val="clear" w:color="auto" w:fill="F2F7FB"/>
          </w:tcPr>
          <w:p w14:paraId="4C538705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用例编号</w:t>
            </w:r>
          </w:p>
        </w:tc>
        <w:tc>
          <w:tcPr>
            <w:tcW w:w="5755" w:type="dxa"/>
            <w:shd w:val="clear" w:color="auto" w:fill="F2F7FB"/>
          </w:tcPr>
          <w:p w14:paraId="7FD65CDD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UC14</w:t>
            </w:r>
          </w:p>
        </w:tc>
      </w:tr>
      <w:tr w14:paraId="7756DA9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5" w:type="dxa"/>
            <w:shd w:val="clear" w:color="auto" w:fill="FFFFFF"/>
          </w:tcPr>
          <w:p w14:paraId="5F50FE2C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参与者</w:t>
            </w:r>
          </w:p>
        </w:tc>
        <w:tc>
          <w:tcPr>
            <w:tcW w:w="5755" w:type="dxa"/>
            <w:shd w:val="clear" w:color="auto" w:fill="FFFFFF"/>
          </w:tcPr>
          <w:p w14:paraId="0A628189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系统</w:t>
            </w:r>
          </w:p>
        </w:tc>
      </w:tr>
      <w:tr w14:paraId="198DE44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5" w:type="dxa"/>
            <w:shd w:val="clear" w:color="auto" w:fill="F2F7FB"/>
          </w:tcPr>
          <w:p w14:paraId="204A1169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前置条件</w:t>
            </w:r>
          </w:p>
        </w:tc>
        <w:tc>
          <w:tcPr>
            <w:tcW w:w="5755" w:type="dxa"/>
            <w:shd w:val="clear" w:color="auto" w:fill="F2F7FB"/>
          </w:tcPr>
          <w:p w14:paraId="514F9322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关卡进行中</w:t>
            </w:r>
          </w:p>
        </w:tc>
      </w:tr>
      <w:tr w14:paraId="1B8816C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5" w:type="dxa"/>
            <w:shd w:val="clear" w:color="auto" w:fill="FFFFFF"/>
          </w:tcPr>
          <w:p w14:paraId="68E500A9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后置条件</w:t>
            </w:r>
          </w:p>
        </w:tc>
        <w:tc>
          <w:tcPr>
            <w:tcW w:w="5755" w:type="dxa"/>
            <w:shd w:val="clear" w:color="auto" w:fill="FFFFFF"/>
          </w:tcPr>
          <w:p w14:paraId="4DAC234A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时间影响游戏</w:t>
            </w:r>
          </w:p>
        </w:tc>
      </w:tr>
      <w:tr w14:paraId="69CD745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5" w:type="dxa"/>
            <w:shd w:val="clear" w:color="auto" w:fill="F2F7FB"/>
          </w:tcPr>
          <w:p w14:paraId="5D6F209B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基本流程</w:t>
            </w:r>
          </w:p>
        </w:tc>
        <w:tc>
          <w:tcPr>
            <w:tcW w:w="5755" w:type="dxa"/>
            <w:shd w:val="clear" w:color="auto" w:fill="F2F7FB"/>
          </w:tcPr>
          <w:p w14:paraId="5D58854F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1. 倒计时-1/秒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2. 100秒：加速音乐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3. 0秒：角色死亡</w:t>
            </w:r>
          </w:p>
        </w:tc>
      </w:tr>
      <w:tr w14:paraId="6D5B31A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5" w:type="dxa"/>
            <w:shd w:val="clear" w:color="auto" w:fill="FFFFFF"/>
          </w:tcPr>
          <w:p w14:paraId="6279C439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异常流程</w:t>
            </w:r>
          </w:p>
        </w:tc>
        <w:tc>
          <w:tcPr>
            <w:tcW w:w="5755" w:type="dxa"/>
            <w:shd w:val="clear" w:color="auto" w:fill="FFFFFF"/>
          </w:tcPr>
          <w:p w14:paraId="3B9A789E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过关前：时间转分数</w:t>
            </w:r>
          </w:p>
        </w:tc>
      </w:tr>
    </w:tbl>
    <w:p w14:paraId="5C4F795A">
      <w:pPr>
        <w:spacing w:before="240" w:after="200"/>
      </w:pPr>
      <w:r>
        <w:rPr>
          <w:rFonts w:ascii="Times New Roman" w:hAnsi="Times New Roman" w:eastAsia="黑体"/>
          <w:b/>
          <w:color w:val="333333"/>
          <w:sz w:val="24"/>
        </w:rPr>
        <w:t>用例UC15：无敌状态</w:t>
      </w:r>
    </w:p>
    <w:tbl>
      <w:tblPr>
        <w:tblStyle w:val="33"/>
        <w:tblW w:w="8640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5314"/>
      </w:tblGrid>
      <w:tr w14:paraId="5F8CE93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26" w:type="dxa"/>
            <w:shd w:val="clear" w:color="auto" w:fill="1F4E79"/>
          </w:tcPr>
          <w:p w14:paraId="4B49A995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w="5314" w:type="dxa"/>
            <w:shd w:val="clear" w:color="auto" w:fill="1F4E79"/>
          </w:tcPr>
          <w:p w14:paraId="3F5AC0EF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描述</w:t>
            </w:r>
          </w:p>
        </w:tc>
      </w:tr>
      <w:tr w14:paraId="6BD4E56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26" w:type="dxa"/>
            <w:shd w:val="clear" w:color="auto" w:fill="FFFFFF"/>
          </w:tcPr>
          <w:p w14:paraId="0CB7B5B9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用例名称</w:t>
            </w:r>
          </w:p>
        </w:tc>
        <w:tc>
          <w:tcPr>
            <w:tcW w:w="5314" w:type="dxa"/>
            <w:shd w:val="clear" w:color="auto" w:fill="FFFFFF"/>
          </w:tcPr>
          <w:p w14:paraId="763007EE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无敌状态</w:t>
            </w:r>
          </w:p>
        </w:tc>
      </w:tr>
      <w:tr w14:paraId="63C66A2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26" w:type="dxa"/>
            <w:shd w:val="clear" w:color="auto" w:fill="F2F7FB"/>
          </w:tcPr>
          <w:p w14:paraId="3705640E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用例编号</w:t>
            </w:r>
          </w:p>
        </w:tc>
        <w:tc>
          <w:tcPr>
            <w:tcW w:w="5314" w:type="dxa"/>
            <w:shd w:val="clear" w:color="auto" w:fill="F2F7FB"/>
          </w:tcPr>
          <w:p w14:paraId="1835558C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UC15</w:t>
            </w:r>
          </w:p>
        </w:tc>
      </w:tr>
      <w:tr w14:paraId="73777FC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26" w:type="dxa"/>
            <w:shd w:val="clear" w:color="auto" w:fill="FFFFFF"/>
          </w:tcPr>
          <w:p w14:paraId="363A1A17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参与者</w:t>
            </w:r>
          </w:p>
        </w:tc>
        <w:tc>
          <w:tcPr>
            <w:tcW w:w="5314" w:type="dxa"/>
            <w:shd w:val="clear" w:color="auto" w:fill="FFFFFF"/>
          </w:tcPr>
          <w:p w14:paraId="66473317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系统</w:t>
            </w:r>
          </w:p>
        </w:tc>
      </w:tr>
      <w:tr w14:paraId="038D37C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26" w:type="dxa"/>
            <w:shd w:val="clear" w:color="auto" w:fill="F2F7FB"/>
          </w:tcPr>
          <w:p w14:paraId="710B80DA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前置条件</w:t>
            </w:r>
          </w:p>
        </w:tc>
        <w:tc>
          <w:tcPr>
            <w:tcW w:w="5314" w:type="dxa"/>
            <w:shd w:val="clear" w:color="auto" w:fill="F2F7FB"/>
          </w:tcPr>
          <w:p w14:paraId="55C64175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收集星星</w:t>
            </w:r>
          </w:p>
        </w:tc>
      </w:tr>
      <w:tr w14:paraId="758EEDB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26" w:type="dxa"/>
            <w:shd w:val="clear" w:color="auto" w:fill="FFFFFF"/>
          </w:tcPr>
          <w:p w14:paraId="3BD57BB6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后置条件</w:t>
            </w:r>
          </w:p>
        </w:tc>
        <w:tc>
          <w:tcPr>
            <w:tcW w:w="5314" w:type="dxa"/>
            <w:shd w:val="clear" w:color="auto" w:fill="FFFFFF"/>
          </w:tcPr>
          <w:p w14:paraId="0B47B1C7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10秒无敌</w:t>
            </w:r>
          </w:p>
        </w:tc>
      </w:tr>
      <w:tr w14:paraId="4AAA8E2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26" w:type="dxa"/>
            <w:shd w:val="clear" w:color="auto" w:fill="F2F7FB"/>
          </w:tcPr>
          <w:p w14:paraId="5B138E6B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基本流程</w:t>
            </w:r>
          </w:p>
        </w:tc>
        <w:tc>
          <w:tcPr>
            <w:tcW w:w="5314" w:type="dxa"/>
            <w:shd w:val="clear" w:color="auto" w:fill="F2F7FB"/>
          </w:tcPr>
          <w:p w14:paraId="44CE8E70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1. 收集星星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2. 颜色循环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3. 消灭敌人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4. 10秒后恢复</w:t>
            </w:r>
          </w:p>
        </w:tc>
      </w:tr>
      <w:tr w14:paraId="78E2E08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26" w:type="dxa"/>
            <w:shd w:val="clear" w:color="auto" w:fill="FFFFFF"/>
          </w:tcPr>
          <w:p w14:paraId="21259E0C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异常流程</w:t>
            </w:r>
          </w:p>
        </w:tc>
        <w:tc>
          <w:tcPr>
            <w:tcW w:w="5314" w:type="dxa"/>
            <w:shd w:val="clear" w:color="auto" w:fill="FFFFFF"/>
          </w:tcPr>
          <w:p w14:paraId="23DAE2C2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死亡：无敌结束</w:t>
            </w:r>
          </w:p>
        </w:tc>
      </w:tr>
    </w:tbl>
    <w:p w14:paraId="67352E00">
      <w:pPr>
        <w:spacing w:before="240" w:after="200"/>
      </w:pPr>
      <w:r>
        <w:rPr>
          <w:rFonts w:ascii="Times New Roman" w:hAnsi="Times New Roman" w:eastAsia="黑体"/>
          <w:b/>
          <w:color w:val="333333"/>
          <w:sz w:val="24"/>
        </w:rPr>
        <w:t>用例UC16：蹲下机制</w:t>
      </w:r>
    </w:p>
    <w:tbl>
      <w:tblPr>
        <w:tblStyle w:val="33"/>
        <w:tblW w:w="8640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1"/>
        <w:gridCol w:w="5549"/>
      </w:tblGrid>
      <w:tr w14:paraId="6A1E17D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</w:tblPrEx>
        <w:trPr>
          <w:trHeight w:val="0" w:hRule="atLeast"/>
          <w:tblHeader/>
          <w:jc w:val="center"/>
        </w:trPr>
        <w:tc>
          <w:tcPr>
            <w:tcW w:w="3091" w:type="dxa"/>
            <w:shd w:val="clear" w:color="auto" w:fill="1F4E79"/>
          </w:tcPr>
          <w:p w14:paraId="2745EF5E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w="5549" w:type="dxa"/>
            <w:shd w:val="clear" w:color="auto" w:fill="1F4E79"/>
          </w:tcPr>
          <w:p w14:paraId="6A79C26D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描述</w:t>
            </w:r>
          </w:p>
        </w:tc>
      </w:tr>
      <w:tr w14:paraId="2E227A9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91" w:type="dxa"/>
            <w:shd w:val="clear" w:color="auto" w:fill="FFFFFF"/>
          </w:tcPr>
          <w:p w14:paraId="461C33D9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用例名称</w:t>
            </w:r>
          </w:p>
        </w:tc>
        <w:tc>
          <w:tcPr>
            <w:tcW w:w="5549" w:type="dxa"/>
            <w:shd w:val="clear" w:color="auto" w:fill="FFFFFF"/>
          </w:tcPr>
          <w:p w14:paraId="189F5196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蹲下机制</w:t>
            </w:r>
          </w:p>
        </w:tc>
      </w:tr>
      <w:tr w14:paraId="3D135C4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91" w:type="dxa"/>
            <w:shd w:val="clear" w:color="auto" w:fill="F2F7FB"/>
          </w:tcPr>
          <w:p w14:paraId="2E30BEDD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用例编号</w:t>
            </w:r>
          </w:p>
        </w:tc>
        <w:tc>
          <w:tcPr>
            <w:tcW w:w="5549" w:type="dxa"/>
            <w:shd w:val="clear" w:color="auto" w:fill="F2F7FB"/>
          </w:tcPr>
          <w:p w14:paraId="688C76C2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UC16</w:t>
            </w:r>
          </w:p>
        </w:tc>
      </w:tr>
      <w:tr w14:paraId="27DE7BC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91" w:type="dxa"/>
            <w:shd w:val="clear" w:color="auto" w:fill="FFFFFF"/>
          </w:tcPr>
          <w:p w14:paraId="2945CC93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参与者</w:t>
            </w:r>
          </w:p>
        </w:tc>
        <w:tc>
          <w:tcPr>
            <w:tcW w:w="5549" w:type="dxa"/>
            <w:shd w:val="clear" w:color="auto" w:fill="FFFFFF"/>
          </w:tcPr>
          <w:p w14:paraId="1A346C66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玩家</w:t>
            </w:r>
          </w:p>
        </w:tc>
      </w:tr>
      <w:tr w14:paraId="435A15B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91" w:type="dxa"/>
            <w:shd w:val="clear" w:color="auto" w:fill="F2F7FB"/>
          </w:tcPr>
          <w:p w14:paraId="4886BC05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前置条件</w:t>
            </w:r>
          </w:p>
        </w:tc>
        <w:tc>
          <w:tcPr>
            <w:tcW w:w="5549" w:type="dxa"/>
            <w:shd w:val="clear" w:color="auto" w:fill="F2F7FB"/>
          </w:tcPr>
          <w:p w14:paraId="6CB5A303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大马里奥状态</w:t>
            </w:r>
          </w:p>
        </w:tc>
      </w:tr>
      <w:tr w14:paraId="16A4138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91" w:type="dxa"/>
            <w:shd w:val="clear" w:color="auto" w:fill="FFFFFF"/>
          </w:tcPr>
          <w:p w14:paraId="5D9E00EA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后置条件</w:t>
            </w:r>
          </w:p>
        </w:tc>
        <w:tc>
          <w:tcPr>
            <w:tcW w:w="5549" w:type="dxa"/>
            <w:shd w:val="clear" w:color="auto" w:fill="FFFFFF"/>
          </w:tcPr>
          <w:p w14:paraId="49B41D40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碰撞箱缩小</w:t>
            </w:r>
          </w:p>
        </w:tc>
      </w:tr>
      <w:tr w14:paraId="430B235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91" w:type="dxa"/>
            <w:shd w:val="clear" w:color="auto" w:fill="F2F7FB"/>
          </w:tcPr>
          <w:p w14:paraId="371A75C3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基本流程</w:t>
            </w:r>
          </w:p>
        </w:tc>
        <w:tc>
          <w:tcPr>
            <w:tcW w:w="5549" w:type="dxa"/>
            <w:shd w:val="clear" w:color="auto" w:fill="F2F7FB"/>
          </w:tcPr>
          <w:p w14:paraId="148F5C4E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1. 按向下键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2. 进入蹲下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3. 碰撞箱缩小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4. 释放恢复</w:t>
            </w:r>
          </w:p>
        </w:tc>
      </w:tr>
      <w:tr w14:paraId="5E7D2C4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91" w:type="dxa"/>
            <w:shd w:val="clear" w:color="auto" w:fill="FFFFFF"/>
          </w:tcPr>
          <w:p w14:paraId="0EB67AB5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异常流程</w:t>
            </w:r>
          </w:p>
        </w:tc>
        <w:tc>
          <w:tcPr>
            <w:tcW w:w="5549" w:type="dxa"/>
            <w:shd w:val="clear" w:color="auto" w:fill="FFFFFF"/>
          </w:tcPr>
          <w:p w14:paraId="7224323E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小马里奥：无效果</w:t>
            </w:r>
          </w:p>
        </w:tc>
      </w:tr>
    </w:tbl>
    <w:p w14:paraId="50A6AB46">
      <w:pPr>
        <w:spacing w:before="240" w:after="200"/>
      </w:pPr>
      <w:r>
        <w:rPr>
          <w:rFonts w:ascii="Times New Roman" w:hAnsi="Times New Roman" w:eastAsia="黑体"/>
          <w:b/>
          <w:color w:val="333333"/>
          <w:sz w:val="24"/>
        </w:rPr>
        <w:t>用例UC17：检查点系统</w:t>
      </w:r>
    </w:p>
    <w:tbl>
      <w:tblPr>
        <w:tblStyle w:val="33"/>
        <w:tblW w:w="8640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7"/>
        <w:gridCol w:w="5933"/>
      </w:tblGrid>
      <w:tr w14:paraId="0D676B3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07" w:type="dxa"/>
            <w:shd w:val="clear" w:color="auto" w:fill="1F4E79"/>
          </w:tcPr>
          <w:p w14:paraId="0EA9271B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w="5933" w:type="dxa"/>
            <w:shd w:val="clear" w:color="auto" w:fill="1F4E79"/>
          </w:tcPr>
          <w:p w14:paraId="2EFF12EB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描述</w:t>
            </w:r>
          </w:p>
        </w:tc>
      </w:tr>
      <w:tr w14:paraId="648A9AB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07" w:type="dxa"/>
            <w:shd w:val="clear" w:color="auto" w:fill="FFFFFF"/>
          </w:tcPr>
          <w:p w14:paraId="74322455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用例名称</w:t>
            </w:r>
          </w:p>
        </w:tc>
        <w:tc>
          <w:tcPr>
            <w:tcW w:w="5933" w:type="dxa"/>
            <w:shd w:val="clear" w:color="auto" w:fill="FFFFFF"/>
          </w:tcPr>
          <w:p w14:paraId="05B8B602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检查点系统</w:t>
            </w:r>
          </w:p>
        </w:tc>
      </w:tr>
      <w:tr w14:paraId="7E67B38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07" w:type="dxa"/>
            <w:shd w:val="clear" w:color="auto" w:fill="F2F7FB"/>
          </w:tcPr>
          <w:p w14:paraId="46C66746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用例编号</w:t>
            </w:r>
          </w:p>
        </w:tc>
        <w:tc>
          <w:tcPr>
            <w:tcW w:w="5933" w:type="dxa"/>
            <w:shd w:val="clear" w:color="auto" w:fill="F2F7FB"/>
          </w:tcPr>
          <w:p w14:paraId="36AEE435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UC17</w:t>
            </w:r>
          </w:p>
        </w:tc>
      </w:tr>
      <w:tr w14:paraId="5398530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07" w:type="dxa"/>
            <w:shd w:val="clear" w:color="auto" w:fill="FFFFFF"/>
          </w:tcPr>
          <w:p w14:paraId="5B9E71EF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参与者</w:t>
            </w:r>
          </w:p>
        </w:tc>
        <w:tc>
          <w:tcPr>
            <w:tcW w:w="5933" w:type="dxa"/>
            <w:shd w:val="clear" w:color="auto" w:fill="FFFFFF"/>
          </w:tcPr>
          <w:p w14:paraId="5FE2C4C7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系统</w:t>
            </w:r>
          </w:p>
        </w:tc>
      </w:tr>
      <w:tr w14:paraId="6B1DAFC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07" w:type="dxa"/>
            <w:shd w:val="clear" w:color="auto" w:fill="F2F7FB"/>
          </w:tcPr>
          <w:p w14:paraId="270815FB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前置条件</w:t>
            </w:r>
          </w:p>
        </w:tc>
        <w:tc>
          <w:tcPr>
            <w:tcW w:w="5933" w:type="dxa"/>
            <w:shd w:val="clear" w:color="auto" w:fill="F2F7FB"/>
          </w:tcPr>
          <w:p w14:paraId="13724890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到达检查点</w:t>
            </w:r>
          </w:p>
        </w:tc>
      </w:tr>
      <w:tr w14:paraId="55B327B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07" w:type="dxa"/>
            <w:shd w:val="clear" w:color="auto" w:fill="FFFFFF"/>
          </w:tcPr>
          <w:p w14:paraId="74A2EE0A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后置条件</w:t>
            </w:r>
          </w:p>
        </w:tc>
        <w:tc>
          <w:tcPr>
            <w:tcW w:w="5933" w:type="dxa"/>
            <w:shd w:val="clear" w:color="auto" w:fill="FFFFFF"/>
          </w:tcPr>
          <w:p w14:paraId="0D0997AA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新敌人生成</w:t>
            </w:r>
          </w:p>
        </w:tc>
      </w:tr>
      <w:tr w14:paraId="5FD78E8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07" w:type="dxa"/>
            <w:shd w:val="clear" w:color="auto" w:fill="F2F7FB"/>
          </w:tcPr>
          <w:p w14:paraId="71B4EC45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基本流程</w:t>
            </w:r>
          </w:p>
        </w:tc>
        <w:tc>
          <w:tcPr>
            <w:tcW w:w="5933" w:type="dxa"/>
            <w:shd w:val="clear" w:color="auto" w:fill="F2F7FB"/>
          </w:tcPr>
          <w:p w14:paraId="0221EBBA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1. 到达检查点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2. 生成敌人组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3. 检查点移除</w:t>
            </w:r>
          </w:p>
        </w:tc>
      </w:tr>
      <w:tr w14:paraId="2120565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07" w:type="dxa"/>
            <w:shd w:val="clear" w:color="auto" w:fill="FFFFFF"/>
          </w:tcPr>
          <w:p w14:paraId="1900C21C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异常流程</w:t>
            </w:r>
          </w:p>
        </w:tc>
        <w:tc>
          <w:tcPr>
            <w:tcW w:w="5933" w:type="dxa"/>
            <w:shd w:val="clear" w:color="auto" w:fill="FFFFFF"/>
          </w:tcPr>
          <w:p w14:paraId="0B3FDE2F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特殊检查点：触发事件</w:t>
            </w:r>
          </w:p>
        </w:tc>
      </w:tr>
    </w:tbl>
    <w:p w14:paraId="4E29B3C3">
      <w:pPr>
        <w:spacing w:before="240" w:after="200"/>
      </w:pPr>
      <w:r>
        <w:rPr>
          <w:rFonts w:ascii="Times New Roman" w:hAnsi="Times New Roman" w:eastAsia="黑体"/>
          <w:b/>
          <w:color w:val="333333"/>
          <w:sz w:val="24"/>
        </w:rPr>
        <w:t>用例UC18：摄像机跟随</w:t>
      </w:r>
    </w:p>
    <w:tbl>
      <w:tblPr>
        <w:tblStyle w:val="33"/>
        <w:tblW w:w="8640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1"/>
        <w:gridCol w:w="5699"/>
      </w:tblGrid>
      <w:tr w14:paraId="29B8399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941" w:type="dxa"/>
            <w:shd w:val="clear" w:color="auto" w:fill="1F4E79"/>
          </w:tcPr>
          <w:p w14:paraId="6A30F4F4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w="5699" w:type="dxa"/>
            <w:shd w:val="clear" w:color="auto" w:fill="1F4E79"/>
          </w:tcPr>
          <w:p w14:paraId="287DD2BC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描述</w:t>
            </w:r>
          </w:p>
        </w:tc>
      </w:tr>
      <w:tr w14:paraId="3287F5A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941" w:type="dxa"/>
            <w:shd w:val="clear" w:color="auto" w:fill="FFFFFF"/>
          </w:tcPr>
          <w:p w14:paraId="3071E15D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用例名称</w:t>
            </w:r>
          </w:p>
        </w:tc>
        <w:tc>
          <w:tcPr>
            <w:tcW w:w="5699" w:type="dxa"/>
            <w:shd w:val="clear" w:color="auto" w:fill="FFFFFF"/>
          </w:tcPr>
          <w:p w14:paraId="242CAE19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摄像机跟随</w:t>
            </w:r>
          </w:p>
        </w:tc>
      </w:tr>
      <w:tr w14:paraId="1DF6FAB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941" w:type="dxa"/>
            <w:shd w:val="clear" w:color="auto" w:fill="F2F7FB"/>
          </w:tcPr>
          <w:p w14:paraId="12C267C0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用例编号</w:t>
            </w:r>
          </w:p>
        </w:tc>
        <w:tc>
          <w:tcPr>
            <w:tcW w:w="5699" w:type="dxa"/>
            <w:shd w:val="clear" w:color="auto" w:fill="F2F7FB"/>
          </w:tcPr>
          <w:p w14:paraId="347A49B2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UC18</w:t>
            </w:r>
          </w:p>
        </w:tc>
      </w:tr>
      <w:tr w14:paraId="1417E52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941" w:type="dxa"/>
            <w:shd w:val="clear" w:color="auto" w:fill="FFFFFF"/>
          </w:tcPr>
          <w:p w14:paraId="232AB546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参与者</w:t>
            </w:r>
          </w:p>
        </w:tc>
        <w:tc>
          <w:tcPr>
            <w:tcW w:w="5699" w:type="dxa"/>
            <w:shd w:val="clear" w:color="auto" w:fill="FFFFFF"/>
          </w:tcPr>
          <w:p w14:paraId="2F50B594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系统</w:t>
            </w:r>
          </w:p>
        </w:tc>
      </w:tr>
      <w:tr w14:paraId="757A83A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941" w:type="dxa"/>
            <w:shd w:val="clear" w:color="auto" w:fill="F2F7FB"/>
          </w:tcPr>
          <w:p w14:paraId="0EA14C30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前置条件</w:t>
            </w:r>
          </w:p>
        </w:tc>
        <w:tc>
          <w:tcPr>
            <w:tcW w:w="5699" w:type="dxa"/>
            <w:shd w:val="clear" w:color="auto" w:fill="F2F7FB"/>
          </w:tcPr>
          <w:p w14:paraId="6DCCB80C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角色向右移动</w:t>
            </w:r>
          </w:p>
        </w:tc>
      </w:tr>
      <w:tr w14:paraId="2F5BEAE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941" w:type="dxa"/>
            <w:shd w:val="clear" w:color="auto" w:fill="FFFFFF"/>
          </w:tcPr>
          <w:p w14:paraId="1230EA1A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后置条件</w:t>
            </w:r>
          </w:p>
        </w:tc>
        <w:tc>
          <w:tcPr>
            <w:tcW w:w="5699" w:type="dxa"/>
            <w:shd w:val="clear" w:color="auto" w:fill="FFFFFF"/>
          </w:tcPr>
          <w:p w14:paraId="3AB6D7BA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视口更新</w:t>
            </w:r>
          </w:p>
        </w:tc>
      </w:tr>
      <w:tr w14:paraId="7F365DB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941" w:type="dxa"/>
            <w:shd w:val="clear" w:color="auto" w:fill="F2F7FB"/>
          </w:tcPr>
          <w:p w14:paraId="4EC2CDEE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基本流程</w:t>
            </w:r>
          </w:p>
        </w:tc>
        <w:tc>
          <w:tcPr>
            <w:tcW w:w="5699" w:type="dxa"/>
            <w:shd w:val="clear" w:color="auto" w:fill="F2F7FB"/>
          </w:tcPr>
          <w:p w14:paraId="247D582D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1. 角色超过1/3屏幕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2. 摄像机跟随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3. 到边界停止</w:t>
            </w:r>
          </w:p>
        </w:tc>
      </w:tr>
      <w:tr w14:paraId="66C6C5D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941" w:type="dxa"/>
            <w:shd w:val="clear" w:color="auto" w:fill="FFFFFF"/>
          </w:tcPr>
          <w:p w14:paraId="17582E43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异常流程</w:t>
            </w:r>
          </w:p>
        </w:tc>
        <w:tc>
          <w:tcPr>
            <w:tcW w:w="5699" w:type="dxa"/>
            <w:shd w:val="clear" w:color="auto" w:fill="FFFFFF"/>
          </w:tcPr>
          <w:p w14:paraId="0D1504FA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向左移动：不跟随</w:t>
            </w:r>
          </w:p>
        </w:tc>
      </w:tr>
    </w:tbl>
    <w:p w14:paraId="4DFCAE01">
      <w:pPr>
        <w:spacing w:before="240" w:after="200"/>
      </w:pPr>
      <w:r>
        <w:rPr>
          <w:rFonts w:ascii="Times New Roman" w:hAnsi="Times New Roman" w:eastAsia="黑体"/>
          <w:b/>
          <w:color w:val="333333"/>
          <w:sz w:val="24"/>
        </w:rPr>
        <w:t>用例UC19：分数系统</w:t>
      </w:r>
    </w:p>
    <w:tbl>
      <w:tblPr>
        <w:tblStyle w:val="33"/>
        <w:tblW w:w="8640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6"/>
        <w:gridCol w:w="5754"/>
      </w:tblGrid>
      <w:tr w14:paraId="5839D05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6" w:type="dxa"/>
            <w:shd w:val="clear" w:color="auto" w:fill="1F4E79"/>
          </w:tcPr>
          <w:p w14:paraId="73F8042A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w="5754" w:type="dxa"/>
            <w:shd w:val="clear" w:color="auto" w:fill="1F4E79"/>
          </w:tcPr>
          <w:p w14:paraId="1667FE6F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描述</w:t>
            </w:r>
          </w:p>
        </w:tc>
      </w:tr>
      <w:tr w14:paraId="0F76D52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6" w:type="dxa"/>
            <w:shd w:val="clear" w:color="auto" w:fill="FFFFFF"/>
          </w:tcPr>
          <w:p w14:paraId="446A193C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用例名称</w:t>
            </w:r>
          </w:p>
        </w:tc>
        <w:tc>
          <w:tcPr>
            <w:tcW w:w="5754" w:type="dxa"/>
            <w:shd w:val="clear" w:color="auto" w:fill="FFFFFF"/>
          </w:tcPr>
          <w:p w14:paraId="5DC0B4D5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分数系统</w:t>
            </w:r>
          </w:p>
        </w:tc>
      </w:tr>
      <w:tr w14:paraId="7754588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6" w:type="dxa"/>
            <w:shd w:val="clear" w:color="auto" w:fill="F2F7FB"/>
          </w:tcPr>
          <w:p w14:paraId="44F3F678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用例编号</w:t>
            </w:r>
          </w:p>
        </w:tc>
        <w:tc>
          <w:tcPr>
            <w:tcW w:w="5754" w:type="dxa"/>
            <w:shd w:val="clear" w:color="auto" w:fill="F2F7FB"/>
          </w:tcPr>
          <w:p w14:paraId="56812455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UC19</w:t>
            </w:r>
          </w:p>
        </w:tc>
      </w:tr>
      <w:tr w14:paraId="636C399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6" w:type="dxa"/>
            <w:shd w:val="clear" w:color="auto" w:fill="FFFFFF"/>
          </w:tcPr>
          <w:p w14:paraId="41980D2B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参与者</w:t>
            </w:r>
          </w:p>
        </w:tc>
        <w:tc>
          <w:tcPr>
            <w:tcW w:w="5754" w:type="dxa"/>
            <w:shd w:val="clear" w:color="auto" w:fill="FFFFFF"/>
          </w:tcPr>
          <w:p w14:paraId="08F19F19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系统</w:t>
            </w:r>
          </w:p>
        </w:tc>
      </w:tr>
      <w:tr w14:paraId="6FC4D0E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6" w:type="dxa"/>
            <w:shd w:val="clear" w:color="auto" w:fill="F2F7FB"/>
          </w:tcPr>
          <w:p w14:paraId="264493C1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前置条件</w:t>
            </w:r>
          </w:p>
        </w:tc>
        <w:tc>
          <w:tcPr>
            <w:tcW w:w="5754" w:type="dxa"/>
            <w:shd w:val="clear" w:color="auto" w:fill="F2F7FB"/>
          </w:tcPr>
          <w:p w14:paraId="057BBED9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游戏进行中</w:t>
            </w:r>
          </w:p>
        </w:tc>
      </w:tr>
      <w:tr w14:paraId="71E7AF7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6" w:type="dxa"/>
            <w:shd w:val="clear" w:color="auto" w:fill="FFFFFF"/>
          </w:tcPr>
          <w:p w14:paraId="5D3892BD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后置条件</w:t>
            </w:r>
          </w:p>
        </w:tc>
        <w:tc>
          <w:tcPr>
            <w:tcW w:w="5754" w:type="dxa"/>
            <w:shd w:val="clear" w:color="auto" w:fill="FFFFFF"/>
          </w:tcPr>
          <w:p w14:paraId="524FBE4D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分数更新</w:t>
            </w:r>
          </w:p>
        </w:tc>
      </w:tr>
      <w:tr w14:paraId="22201BC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6" w:type="dxa"/>
            <w:shd w:val="clear" w:color="auto" w:fill="F2F7FB"/>
          </w:tcPr>
          <w:p w14:paraId="04206556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基本流程</w:t>
            </w:r>
          </w:p>
        </w:tc>
        <w:tc>
          <w:tcPr>
            <w:tcW w:w="5754" w:type="dxa"/>
            <w:shd w:val="clear" w:color="auto" w:fill="F2F7FB"/>
          </w:tcPr>
          <w:p w14:paraId="687613F5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1. 消灭敌人+100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2. 收集金币+200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3. 收集道具+1000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4. 旗杆100-5000</w:t>
            </w:r>
          </w:p>
        </w:tc>
      </w:tr>
      <w:tr w14:paraId="4DB81CE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6" w:type="dxa"/>
            <w:shd w:val="clear" w:color="auto" w:fill="FFFFFF"/>
          </w:tcPr>
          <w:p w14:paraId="26A6F81B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异常流程</w:t>
            </w:r>
          </w:p>
        </w:tc>
        <w:tc>
          <w:tcPr>
            <w:tcW w:w="5754" w:type="dxa"/>
            <w:shd w:val="clear" w:color="auto" w:fill="FFFFFF"/>
          </w:tcPr>
          <w:p w14:paraId="6C80E8E8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分数溢出：正常继续</w:t>
            </w:r>
          </w:p>
        </w:tc>
      </w:tr>
    </w:tbl>
    <w:p w14:paraId="4D083C34">
      <w:pPr>
        <w:spacing w:before="240" w:after="200"/>
      </w:pPr>
      <w:r>
        <w:rPr>
          <w:rFonts w:ascii="Times New Roman" w:hAnsi="Times New Roman" w:eastAsia="黑体"/>
          <w:b/>
          <w:color w:val="333333"/>
          <w:sz w:val="24"/>
        </w:rPr>
        <w:t>用例UC20：游戏结束与重新开始</w:t>
      </w:r>
    </w:p>
    <w:tbl>
      <w:tblPr>
        <w:tblStyle w:val="33"/>
        <w:tblW w:w="8640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6093"/>
      </w:tblGrid>
      <w:tr w14:paraId="275F55F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47" w:type="dxa"/>
            <w:shd w:val="clear" w:color="auto" w:fill="1F4E79"/>
          </w:tcPr>
          <w:p w14:paraId="33E85298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w="6093" w:type="dxa"/>
            <w:shd w:val="clear" w:color="auto" w:fill="1F4E79"/>
          </w:tcPr>
          <w:p w14:paraId="19BA1F6B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描述</w:t>
            </w:r>
          </w:p>
        </w:tc>
      </w:tr>
      <w:tr w14:paraId="272A8EC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47" w:type="dxa"/>
            <w:shd w:val="clear" w:color="auto" w:fill="FFFFFF"/>
          </w:tcPr>
          <w:p w14:paraId="0B0EF347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用例名称</w:t>
            </w:r>
          </w:p>
        </w:tc>
        <w:tc>
          <w:tcPr>
            <w:tcW w:w="6093" w:type="dxa"/>
            <w:shd w:val="clear" w:color="auto" w:fill="FFFFFF"/>
          </w:tcPr>
          <w:p w14:paraId="2AF709DE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游戏结束与重新开始</w:t>
            </w:r>
          </w:p>
        </w:tc>
      </w:tr>
      <w:tr w14:paraId="13806FA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47" w:type="dxa"/>
            <w:shd w:val="clear" w:color="auto" w:fill="F2F7FB"/>
          </w:tcPr>
          <w:p w14:paraId="0C3F7CBA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用例编号</w:t>
            </w:r>
          </w:p>
        </w:tc>
        <w:tc>
          <w:tcPr>
            <w:tcW w:w="6093" w:type="dxa"/>
            <w:shd w:val="clear" w:color="auto" w:fill="F2F7FB"/>
          </w:tcPr>
          <w:p w14:paraId="411D93C3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UC20</w:t>
            </w:r>
          </w:p>
        </w:tc>
      </w:tr>
      <w:tr w14:paraId="633E07C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47" w:type="dxa"/>
            <w:shd w:val="clear" w:color="auto" w:fill="FFFFFF"/>
          </w:tcPr>
          <w:p w14:paraId="7A88EB68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参与者</w:t>
            </w:r>
          </w:p>
        </w:tc>
        <w:tc>
          <w:tcPr>
            <w:tcW w:w="6093" w:type="dxa"/>
            <w:shd w:val="clear" w:color="auto" w:fill="FFFFFF"/>
          </w:tcPr>
          <w:p w14:paraId="36DC527D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系统</w:t>
            </w:r>
          </w:p>
        </w:tc>
      </w:tr>
      <w:tr w14:paraId="0347807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47" w:type="dxa"/>
            <w:shd w:val="clear" w:color="auto" w:fill="F2F7FB"/>
          </w:tcPr>
          <w:p w14:paraId="2E768359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前置条件</w:t>
            </w:r>
          </w:p>
        </w:tc>
        <w:tc>
          <w:tcPr>
            <w:tcW w:w="6093" w:type="dxa"/>
            <w:shd w:val="clear" w:color="auto" w:fill="F2F7FB"/>
          </w:tcPr>
          <w:p w14:paraId="7F73A750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生命数为0</w:t>
            </w:r>
          </w:p>
        </w:tc>
      </w:tr>
      <w:tr w14:paraId="45EC30D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47" w:type="dxa"/>
            <w:shd w:val="clear" w:color="auto" w:fill="FFFFFF"/>
          </w:tcPr>
          <w:p w14:paraId="6AD9C048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后置条件</w:t>
            </w:r>
          </w:p>
        </w:tc>
        <w:tc>
          <w:tcPr>
            <w:tcW w:w="6093" w:type="dxa"/>
            <w:shd w:val="clear" w:color="auto" w:fill="FFFFFF"/>
          </w:tcPr>
          <w:p w14:paraId="2290948F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游戏结束</w:t>
            </w:r>
          </w:p>
        </w:tc>
      </w:tr>
      <w:tr w14:paraId="3AF2472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47" w:type="dxa"/>
            <w:shd w:val="clear" w:color="auto" w:fill="F2F7FB"/>
          </w:tcPr>
          <w:p w14:paraId="413332FF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基本流程</w:t>
            </w:r>
          </w:p>
        </w:tc>
        <w:tc>
          <w:tcPr>
            <w:tcW w:w="6093" w:type="dxa"/>
            <w:shd w:val="clear" w:color="auto" w:fill="F2F7FB"/>
          </w:tcPr>
          <w:p w14:paraId="08331EE1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1. 角色死亡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2. 生命-1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3. 生命&gt;0：重新开始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4. 生命=0：GAME OVER</w:t>
            </w:r>
          </w:p>
        </w:tc>
      </w:tr>
      <w:tr w14:paraId="1087B51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47" w:type="dxa"/>
            <w:shd w:val="clear" w:color="auto" w:fill="FFFFFF"/>
          </w:tcPr>
          <w:p w14:paraId="0A860219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异常流程</w:t>
            </w:r>
          </w:p>
        </w:tc>
        <w:tc>
          <w:tcPr>
            <w:tcW w:w="6093" w:type="dxa"/>
            <w:shd w:val="clear" w:color="auto" w:fill="FFFFFF"/>
          </w:tcPr>
          <w:p w14:paraId="794772F5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掉出屏幕：立即死亡</w:t>
            </w:r>
          </w:p>
        </w:tc>
      </w:tr>
    </w:tbl>
    <w:p w14:paraId="2DC08BE7">
      <w:pPr>
        <w:spacing w:before="240" w:after="200"/>
      </w:pPr>
      <w:r>
        <w:rPr>
          <w:rFonts w:ascii="Times New Roman" w:hAnsi="Times New Roman" w:eastAsia="黑体"/>
          <w:b/>
          <w:color w:val="333333"/>
          <w:sz w:val="24"/>
        </w:rPr>
        <w:t>用例UC21：道具转换逻辑</w:t>
      </w:r>
    </w:p>
    <w:tbl>
      <w:tblPr>
        <w:tblStyle w:val="33"/>
        <w:tblW w:w="8640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3"/>
        <w:gridCol w:w="6177"/>
      </w:tblGrid>
      <w:tr w14:paraId="0AC56D1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463" w:type="dxa"/>
            <w:shd w:val="clear" w:color="auto" w:fill="1F4E79"/>
          </w:tcPr>
          <w:p w14:paraId="5EC02CB8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w="6177" w:type="dxa"/>
            <w:shd w:val="clear" w:color="auto" w:fill="1F4E79"/>
          </w:tcPr>
          <w:p w14:paraId="28B24ADD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描述</w:t>
            </w:r>
          </w:p>
        </w:tc>
      </w:tr>
      <w:tr w14:paraId="5B793A7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463" w:type="dxa"/>
            <w:shd w:val="clear" w:color="auto" w:fill="FFFFFF"/>
          </w:tcPr>
          <w:p w14:paraId="7567A48A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用例名称</w:t>
            </w:r>
          </w:p>
        </w:tc>
        <w:tc>
          <w:tcPr>
            <w:tcW w:w="6177" w:type="dxa"/>
            <w:shd w:val="clear" w:color="auto" w:fill="FFFFFF"/>
          </w:tcPr>
          <w:p w14:paraId="3896F799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道具转换逻辑</w:t>
            </w:r>
          </w:p>
        </w:tc>
      </w:tr>
      <w:tr w14:paraId="5F3FBDF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463" w:type="dxa"/>
            <w:shd w:val="clear" w:color="auto" w:fill="F2F7FB"/>
          </w:tcPr>
          <w:p w14:paraId="39DD1C65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用例编号</w:t>
            </w:r>
          </w:p>
        </w:tc>
        <w:tc>
          <w:tcPr>
            <w:tcW w:w="6177" w:type="dxa"/>
            <w:shd w:val="clear" w:color="auto" w:fill="F2F7FB"/>
          </w:tcPr>
          <w:p w14:paraId="42F8D50B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UC21</w:t>
            </w:r>
          </w:p>
        </w:tc>
      </w:tr>
      <w:tr w14:paraId="0D17ACB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463" w:type="dxa"/>
            <w:shd w:val="clear" w:color="auto" w:fill="FFFFFF"/>
          </w:tcPr>
          <w:p w14:paraId="0A94056B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参与者</w:t>
            </w:r>
          </w:p>
        </w:tc>
        <w:tc>
          <w:tcPr>
            <w:tcW w:w="6177" w:type="dxa"/>
            <w:shd w:val="clear" w:color="auto" w:fill="FFFFFF"/>
          </w:tcPr>
          <w:p w14:paraId="2AA70763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系统</w:t>
            </w:r>
          </w:p>
        </w:tc>
      </w:tr>
      <w:tr w14:paraId="4F5E1C5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463" w:type="dxa"/>
            <w:shd w:val="clear" w:color="auto" w:fill="F2F7FB"/>
          </w:tcPr>
          <w:p w14:paraId="5BE9E880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前置条件</w:t>
            </w:r>
          </w:p>
        </w:tc>
        <w:tc>
          <w:tcPr>
            <w:tcW w:w="6177" w:type="dxa"/>
            <w:shd w:val="clear" w:color="auto" w:fill="F2F7FB"/>
          </w:tcPr>
          <w:p w14:paraId="30F5CE37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已拥有能力</w:t>
            </w:r>
          </w:p>
        </w:tc>
      </w:tr>
      <w:tr w14:paraId="34190C1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463" w:type="dxa"/>
            <w:shd w:val="clear" w:color="auto" w:fill="FFFFFF"/>
          </w:tcPr>
          <w:p w14:paraId="02BFB305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后置条件</w:t>
            </w:r>
          </w:p>
        </w:tc>
        <w:tc>
          <w:tcPr>
            <w:tcW w:w="6177" w:type="dxa"/>
            <w:shd w:val="clear" w:color="auto" w:fill="FFFFFF"/>
          </w:tcPr>
          <w:p w14:paraId="1DB50D38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道具类型转换</w:t>
            </w:r>
          </w:p>
        </w:tc>
      </w:tr>
      <w:tr w14:paraId="06D6CA6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463" w:type="dxa"/>
            <w:shd w:val="clear" w:color="auto" w:fill="F2F7FB"/>
          </w:tcPr>
          <w:p w14:paraId="31C22692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基本流程</w:t>
            </w:r>
          </w:p>
        </w:tc>
        <w:tc>
          <w:tcPr>
            <w:tcW w:w="6177" w:type="dxa"/>
            <w:shd w:val="clear" w:color="auto" w:fill="F2F7FB"/>
          </w:tcPr>
          <w:p w14:paraId="19F1B8AA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1. 大马里奥+蘑菇→火焰花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2. 小马里奥+火焰花→蘑菇</w:t>
            </w:r>
          </w:p>
        </w:tc>
      </w:tr>
      <w:tr w14:paraId="06B0F0B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463" w:type="dxa"/>
            <w:shd w:val="clear" w:color="auto" w:fill="FFFFFF"/>
          </w:tcPr>
          <w:p w14:paraId="2339342F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异常流程</w:t>
            </w:r>
          </w:p>
        </w:tc>
        <w:tc>
          <w:tcPr>
            <w:tcW w:w="6177" w:type="dxa"/>
            <w:shd w:val="clear" w:color="auto" w:fill="FFFFFF"/>
          </w:tcPr>
          <w:p w14:paraId="49213038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已拥有：无效果</w:t>
            </w:r>
          </w:p>
        </w:tc>
      </w:tr>
    </w:tbl>
    <w:p w14:paraId="7644289F">
      <w:pPr>
        <w:spacing w:before="240" w:after="200"/>
      </w:pPr>
      <w:r>
        <w:rPr>
          <w:rFonts w:ascii="Times New Roman" w:hAnsi="Times New Roman" w:eastAsia="黑体"/>
          <w:b/>
          <w:color w:val="333333"/>
          <w:sz w:val="24"/>
        </w:rPr>
        <w:t>用例UC22：敌人生成系统</w:t>
      </w:r>
    </w:p>
    <w:tbl>
      <w:tblPr>
        <w:tblStyle w:val="33"/>
        <w:tblW w:w="8640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7"/>
        <w:gridCol w:w="5933"/>
      </w:tblGrid>
      <w:tr w14:paraId="574D8DC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07" w:type="dxa"/>
            <w:shd w:val="clear" w:color="auto" w:fill="1F4E79"/>
          </w:tcPr>
          <w:p w14:paraId="0455A00C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w="5933" w:type="dxa"/>
            <w:shd w:val="clear" w:color="auto" w:fill="1F4E79"/>
          </w:tcPr>
          <w:p w14:paraId="6CA90F99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描述</w:t>
            </w:r>
          </w:p>
        </w:tc>
      </w:tr>
      <w:tr w14:paraId="534622D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07" w:type="dxa"/>
            <w:shd w:val="clear" w:color="auto" w:fill="FFFFFF"/>
          </w:tcPr>
          <w:p w14:paraId="104A156D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用例名称</w:t>
            </w:r>
          </w:p>
        </w:tc>
        <w:tc>
          <w:tcPr>
            <w:tcW w:w="5933" w:type="dxa"/>
            <w:shd w:val="clear" w:color="auto" w:fill="FFFFFF"/>
          </w:tcPr>
          <w:p w14:paraId="2B1A0B33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敌人生成系统</w:t>
            </w:r>
          </w:p>
        </w:tc>
      </w:tr>
      <w:tr w14:paraId="0D1AC89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07" w:type="dxa"/>
            <w:shd w:val="clear" w:color="auto" w:fill="F2F7FB"/>
          </w:tcPr>
          <w:p w14:paraId="5059FEA1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用例编号</w:t>
            </w:r>
          </w:p>
        </w:tc>
        <w:tc>
          <w:tcPr>
            <w:tcW w:w="5933" w:type="dxa"/>
            <w:shd w:val="clear" w:color="auto" w:fill="F2F7FB"/>
          </w:tcPr>
          <w:p w14:paraId="18163BD0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UC22</w:t>
            </w:r>
          </w:p>
        </w:tc>
      </w:tr>
      <w:tr w14:paraId="492AD56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07" w:type="dxa"/>
            <w:shd w:val="clear" w:color="auto" w:fill="FFFFFF"/>
          </w:tcPr>
          <w:p w14:paraId="5F58B562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参与者</w:t>
            </w:r>
          </w:p>
        </w:tc>
        <w:tc>
          <w:tcPr>
            <w:tcW w:w="5933" w:type="dxa"/>
            <w:shd w:val="clear" w:color="auto" w:fill="FFFFFF"/>
          </w:tcPr>
          <w:p w14:paraId="15B821C6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系统</w:t>
            </w:r>
          </w:p>
        </w:tc>
      </w:tr>
      <w:tr w14:paraId="7400C6D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07" w:type="dxa"/>
            <w:shd w:val="clear" w:color="auto" w:fill="F2F7FB"/>
          </w:tcPr>
          <w:p w14:paraId="75F88DB2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前置条件</w:t>
            </w:r>
          </w:p>
        </w:tc>
        <w:tc>
          <w:tcPr>
            <w:tcW w:w="5933" w:type="dxa"/>
            <w:shd w:val="clear" w:color="auto" w:fill="F2F7FB"/>
          </w:tcPr>
          <w:p w14:paraId="2991809C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到达检查点</w:t>
            </w:r>
          </w:p>
        </w:tc>
      </w:tr>
      <w:tr w14:paraId="7BAB803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07" w:type="dxa"/>
            <w:shd w:val="clear" w:color="auto" w:fill="FFFFFF"/>
          </w:tcPr>
          <w:p w14:paraId="6957CC52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后置条件</w:t>
            </w:r>
          </w:p>
        </w:tc>
        <w:tc>
          <w:tcPr>
            <w:tcW w:w="5933" w:type="dxa"/>
            <w:shd w:val="clear" w:color="auto" w:fill="FFFFFF"/>
          </w:tcPr>
          <w:p w14:paraId="7AA0649B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新敌人创建</w:t>
            </w:r>
          </w:p>
        </w:tc>
      </w:tr>
      <w:tr w14:paraId="1E4D7B9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07" w:type="dxa"/>
            <w:shd w:val="clear" w:color="auto" w:fill="F2F7FB"/>
          </w:tcPr>
          <w:p w14:paraId="1059EA27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基本流程</w:t>
            </w:r>
          </w:p>
        </w:tc>
        <w:tc>
          <w:tcPr>
            <w:tcW w:w="5933" w:type="dxa"/>
            <w:shd w:val="clear" w:color="auto" w:fill="F2F7FB"/>
          </w:tcPr>
          <w:p w14:paraId="2071E179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1. 到达检查点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2. 取出敌人组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3. 生成敌人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4. 开始巡逻</w:t>
            </w:r>
          </w:p>
        </w:tc>
      </w:tr>
      <w:tr w14:paraId="541A9FC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07" w:type="dxa"/>
            <w:shd w:val="clear" w:color="auto" w:fill="FFFFFF"/>
          </w:tcPr>
          <w:p w14:paraId="6793955B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异常流程</w:t>
            </w:r>
          </w:p>
        </w:tc>
        <w:tc>
          <w:tcPr>
            <w:tcW w:w="5933" w:type="dxa"/>
            <w:shd w:val="clear" w:color="auto" w:fill="FFFFFF"/>
          </w:tcPr>
          <w:p w14:paraId="4620C00B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不同检查点：不同敌人</w:t>
            </w:r>
          </w:p>
        </w:tc>
      </w:tr>
    </w:tbl>
    <w:p w14:paraId="3F02C3EA">
      <w:pPr>
        <w:spacing w:before="240" w:after="200"/>
      </w:pPr>
      <w:r>
        <w:rPr>
          <w:rFonts w:ascii="Times New Roman" w:hAnsi="Times New Roman" w:eastAsia="黑体"/>
          <w:b/>
          <w:color w:val="333333"/>
          <w:sz w:val="24"/>
        </w:rPr>
        <w:t>用例UC23：火球与敌人交互</w:t>
      </w:r>
    </w:p>
    <w:tbl>
      <w:tblPr>
        <w:tblStyle w:val="33"/>
        <w:tblW w:w="8640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6"/>
        <w:gridCol w:w="5754"/>
      </w:tblGrid>
      <w:tr w14:paraId="22C2A2A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6" w:type="dxa"/>
            <w:shd w:val="clear" w:color="auto" w:fill="1F4E79"/>
          </w:tcPr>
          <w:p w14:paraId="090DBA0F">
            <w:pPr>
              <w:keepNext/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w="5754" w:type="dxa"/>
            <w:shd w:val="clear" w:color="auto" w:fill="1F4E79"/>
          </w:tcPr>
          <w:p w14:paraId="25EE5B2E">
            <w:pPr>
              <w:keepNext/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描述</w:t>
            </w:r>
          </w:p>
        </w:tc>
      </w:tr>
      <w:tr w14:paraId="6B4BEFB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6" w:type="dxa"/>
            <w:shd w:val="clear" w:color="auto" w:fill="FFFFFF"/>
          </w:tcPr>
          <w:p w14:paraId="2463363A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用例名称</w:t>
            </w:r>
          </w:p>
        </w:tc>
        <w:tc>
          <w:tcPr>
            <w:tcW w:w="5754" w:type="dxa"/>
            <w:shd w:val="clear" w:color="auto" w:fill="FFFFFF"/>
          </w:tcPr>
          <w:p w14:paraId="76F047C7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火球与敌人交互</w:t>
            </w:r>
          </w:p>
        </w:tc>
      </w:tr>
      <w:tr w14:paraId="3BF9767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6" w:type="dxa"/>
            <w:shd w:val="clear" w:color="auto" w:fill="F2F7FB"/>
          </w:tcPr>
          <w:p w14:paraId="1FCE957C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用例编号</w:t>
            </w:r>
          </w:p>
        </w:tc>
        <w:tc>
          <w:tcPr>
            <w:tcW w:w="5754" w:type="dxa"/>
            <w:shd w:val="clear" w:color="auto" w:fill="F2F7FB"/>
          </w:tcPr>
          <w:p w14:paraId="08DB9D54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UC23</w:t>
            </w:r>
          </w:p>
        </w:tc>
      </w:tr>
      <w:tr w14:paraId="66C35FC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6" w:type="dxa"/>
            <w:shd w:val="clear" w:color="auto" w:fill="FFFFFF"/>
          </w:tcPr>
          <w:p w14:paraId="15F5DC35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参与者</w:t>
            </w:r>
          </w:p>
        </w:tc>
        <w:tc>
          <w:tcPr>
            <w:tcW w:w="5754" w:type="dxa"/>
            <w:shd w:val="clear" w:color="auto" w:fill="FFFFFF"/>
          </w:tcPr>
          <w:p w14:paraId="3D3E790E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系统</w:t>
            </w:r>
          </w:p>
        </w:tc>
      </w:tr>
      <w:tr w14:paraId="2AF3BA0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6" w:type="dxa"/>
            <w:shd w:val="clear" w:color="auto" w:fill="F2F7FB"/>
          </w:tcPr>
          <w:p w14:paraId="3B7B723C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前置条件</w:t>
            </w:r>
          </w:p>
        </w:tc>
        <w:tc>
          <w:tcPr>
            <w:tcW w:w="5754" w:type="dxa"/>
            <w:shd w:val="clear" w:color="auto" w:fill="F2F7FB"/>
          </w:tcPr>
          <w:p w14:paraId="7FD84F82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火球飞行中</w:t>
            </w:r>
          </w:p>
        </w:tc>
      </w:tr>
      <w:tr w14:paraId="3B94A28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6" w:type="dxa"/>
            <w:shd w:val="clear" w:color="auto" w:fill="FFFFFF"/>
          </w:tcPr>
          <w:p w14:paraId="4589784A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后置条件</w:t>
            </w:r>
          </w:p>
        </w:tc>
        <w:tc>
          <w:tcPr>
            <w:tcW w:w="5754" w:type="dxa"/>
            <w:shd w:val="clear" w:color="auto" w:fill="FFFFFF"/>
          </w:tcPr>
          <w:p w14:paraId="755EFB28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敌人被消灭</w:t>
            </w:r>
          </w:p>
        </w:tc>
      </w:tr>
      <w:tr w14:paraId="0216904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6" w:type="dxa"/>
            <w:shd w:val="clear" w:color="auto" w:fill="F2F7FB"/>
          </w:tcPr>
          <w:p w14:paraId="557FAAF2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基本流程</w:t>
            </w:r>
          </w:p>
        </w:tc>
        <w:tc>
          <w:tcPr>
            <w:tcW w:w="5754" w:type="dxa"/>
            <w:shd w:val="clear" w:color="auto" w:fill="F2F7FB"/>
          </w:tcPr>
          <w:p w14:paraId="742DB35C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1. 火球碰撞敌人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2. 敌人死亡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3. 火球爆炸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4. +100分</w:t>
            </w:r>
          </w:p>
        </w:tc>
      </w:tr>
      <w:tr w14:paraId="5A908D8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6" w:type="dxa"/>
            <w:shd w:val="clear" w:color="auto" w:fill="FFFFFF"/>
          </w:tcPr>
          <w:p w14:paraId="46465891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异常流程</w:t>
            </w:r>
          </w:p>
        </w:tc>
        <w:tc>
          <w:tcPr>
            <w:tcW w:w="5754" w:type="dxa"/>
            <w:shd w:val="clear" w:color="auto" w:fill="FFFFFF"/>
          </w:tcPr>
          <w:p w14:paraId="52A79112">
            <w:pPr>
              <w:keepNext/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碰撞障碍：火球爆炸</w:t>
            </w:r>
          </w:p>
        </w:tc>
      </w:tr>
    </w:tbl>
    <w:p w14:paraId="188B619D">
      <w:pPr>
        <w:spacing w:before="240" w:after="200"/>
      </w:pPr>
      <w:r>
        <w:rPr>
          <w:rFonts w:ascii="Times New Roman" w:hAnsi="Times New Roman" w:eastAsia="黑体"/>
          <w:b/>
          <w:color w:val="333333"/>
          <w:sz w:val="24"/>
        </w:rPr>
        <w:t>用例UC24：砖块击杀敌人</w:t>
      </w:r>
    </w:p>
    <w:tbl>
      <w:tblPr>
        <w:tblStyle w:val="33"/>
        <w:tblW w:w="8640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8"/>
        <w:gridCol w:w="5312"/>
      </w:tblGrid>
      <w:tr w14:paraId="62DD210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28" w:type="dxa"/>
            <w:shd w:val="clear" w:color="auto" w:fill="1F4E79"/>
          </w:tcPr>
          <w:p w14:paraId="2C2BBEC7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w="5312" w:type="dxa"/>
            <w:shd w:val="clear" w:color="auto" w:fill="1F4E79"/>
          </w:tcPr>
          <w:p w14:paraId="1E6112E5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描述</w:t>
            </w:r>
          </w:p>
        </w:tc>
      </w:tr>
      <w:tr w14:paraId="633C658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28" w:type="dxa"/>
            <w:shd w:val="clear" w:color="auto" w:fill="FFFFFF"/>
          </w:tcPr>
          <w:p w14:paraId="607B15E9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用例名称</w:t>
            </w:r>
          </w:p>
        </w:tc>
        <w:tc>
          <w:tcPr>
            <w:tcW w:w="5312" w:type="dxa"/>
            <w:shd w:val="clear" w:color="auto" w:fill="FFFFFF"/>
          </w:tcPr>
          <w:p w14:paraId="55B9ACC8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砖块击杀敌人</w:t>
            </w:r>
          </w:p>
        </w:tc>
      </w:tr>
      <w:tr w14:paraId="38F39B5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28" w:type="dxa"/>
            <w:shd w:val="clear" w:color="auto" w:fill="F2F7FB"/>
          </w:tcPr>
          <w:p w14:paraId="66C095B4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用例编号</w:t>
            </w:r>
          </w:p>
        </w:tc>
        <w:tc>
          <w:tcPr>
            <w:tcW w:w="5312" w:type="dxa"/>
            <w:shd w:val="clear" w:color="auto" w:fill="F2F7FB"/>
          </w:tcPr>
          <w:p w14:paraId="7B9E6E2B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UC24</w:t>
            </w:r>
          </w:p>
        </w:tc>
      </w:tr>
      <w:tr w14:paraId="04E30E4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28" w:type="dxa"/>
            <w:shd w:val="clear" w:color="auto" w:fill="FFFFFF"/>
          </w:tcPr>
          <w:p w14:paraId="33F082EA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参与者</w:t>
            </w:r>
          </w:p>
        </w:tc>
        <w:tc>
          <w:tcPr>
            <w:tcW w:w="5312" w:type="dxa"/>
            <w:shd w:val="clear" w:color="auto" w:fill="FFFFFF"/>
          </w:tcPr>
          <w:p w14:paraId="5AF0177D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系统</w:t>
            </w:r>
          </w:p>
        </w:tc>
      </w:tr>
      <w:tr w14:paraId="28E623E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28" w:type="dxa"/>
            <w:shd w:val="clear" w:color="auto" w:fill="F2F7FB"/>
          </w:tcPr>
          <w:p w14:paraId="564DC628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前置条件</w:t>
            </w:r>
          </w:p>
        </w:tc>
        <w:tc>
          <w:tcPr>
            <w:tcW w:w="5312" w:type="dxa"/>
            <w:shd w:val="clear" w:color="auto" w:fill="F2F7FB"/>
          </w:tcPr>
          <w:p w14:paraId="62B66D9C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敌人在砖块上方</w:t>
            </w:r>
          </w:p>
        </w:tc>
      </w:tr>
      <w:tr w14:paraId="702133D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28" w:type="dxa"/>
            <w:shd w:val="clear" w:color="auto" w:fill="FFFFFF"/>
          </w:tcPr>
          <w:p w14:paraId="675B2FCB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后置条件</w:t>
            </w:r>
          </w:p>
        </w:tc>
        <w:tc>
          <w:tcPr>
            <w:tcW w:w="5312" w:type="dxa"/>
            <w:shd w:val="clear" w:color="auto" w:fill="FFFFFF"/>
          </w:tcPr>
          <w:p w14:paraId="07798082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敌人被消灭</w:t>
            </w:r>
          </w:p>
        </w:tc>
      </w:tr>
      <w:tr w14:paraId="3DA5DAC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28" w:type="dxa"/>
            <w:shd w:val="clear" w:color="auto" w:fill="F2F7FB"/>
          </w:tcPr>
          <w:p w14:paraId="2E7CA584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基本流程</w:t>
            </w:r>
          </w:p>
        </w:tc>
        <w:tc>
          <w:tcPr>
            <w:tcW w:w="5312" w:type="dxa"/>
            <w:shd w:val="clear" w:color="auto" w:fill="F2F7FB"/>
          </w:tcPr>
          <w:p w14:paraId="4BF8D23B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1. 撞击砖块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2. 砖块弹起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3. 敌人死亡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4. +100分</w:t>
            </w:r>
          </w:p>
        </w:tc>
      </w:tr>
      <w:tr w14:paraId="5F556B7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28" w:type="dxa"/>
            <w:shd w:val="clear" w:color="auto" w:fill="FFFFFF"/>
          </w:tcPr>
          <w:p w14:paraId="3DDBD05C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异常流程</w:t>
            </w:r>
          </w:p>
        </w:tc>
        <w:tc>
          <w:tcPr>
            <w:tcW w:w="5312" w:type="dxa"/>
            <w:shd w:val="clear" w:color="auto" w:fill="FFFFFF"/>
          </w:tcPr>
          <w:p w14:paraId="590A890C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无敌人：仅弹起</w:t>
            </w:r>
          </w:p>
        </w:tc>
      </w:tr>
    </w:tbl>
    <w:p w14:paraId="4ECAF2A9">
      <w:pPr>
        <w:spacing w:before="240" w:after="200"/>
      </w:pPr>
      <w:r>
        <w:rPr>
          <w:rFonts w:ascii="Times New Roman" w:hAnsi="Times New Roman" w:eastAsia="黑体"/>
          <w:b/>
          <w:color w:val="333333"/>
          <w:sz w:val="24"/>
        </w:rPr>
        <w:t>用例UC25：状态过渡动画</w:t>
      </w:r>
    </w:p>
    <w:tbl>
      <w:tblPr>
        <w:tblStyle w:val="33"/>
        <w:tblW w:w="8640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6"/>
        <w:gridCol w:w="5754"/>
      </w:tblGrid>
      <w:tr w14:paraId="11A3EA2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6" w:type="dxa"/>
            <w:shd w:val="clear" w:color="auto" w:fill="1F4E79"/>
          </w:tcPr>
          <w:p w14:paraId="5FB306EE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w="5754" w:type="dxa"/>
            <w:shd w:val="clear" w:color="auto" w:fill="1F4E79"/>
          </w:tcPr>
          <w:p w14:paraId="237ED1D4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描述</w:t>
            </w:r>
          </w:p>
        </w:tc>
      </w:tr>
      <w:tr w14:paraId="4B1A0D2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6" w:type="dxa"/>
            <w:shd w:val="clear" w:color="auto" w:fill="FFFFFF"/>
          </w:tcPr>
          <w:p w14:paraId="71023AC8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用例名称</w:t>
            </w:r>
          </w:p>
        </w:tc>
        <w:tc>
          <w:tcPr>
            <w:tcW w:w="5754" w:type="dxa"/>
            <w:shd w:val="clear" w:color="auto" w:fill="FFFFFF"/>
          </w:tcPr>
          <w:p w14:paraId="68634813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状态过渡动画</w:t>
            </w:r>
          </w:p>
        </w:tc>
      </w:tr>
      <w:tr w14:paraId="375B40C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6" w:type="dxa"/>
            <w:shd w:val="clear" w:color="auto" w:fill="F2F7FB"/>
          </w:tcPr>
          <w:p w14:paraId="3D314518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用例编号</w:t>
            </w:r>
          </w:p>
        </w:tc>
        <w:tc>
          <w:tcPr>
            <w:tcW w:w="5754" w:type="dxa"/>
            <w:shd w:val="clear" w:color="auto" w:fill="F2F7FB"/>
          </w:tcPr>
          <w:p w14:paraId="1724F782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UC25</w:t>
            </w:r>
          </w:p>
        </w:tc>
      </w:tr>
      <w:tr w14:paraId="7F8D890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6" w:type="dxa"/>
            <w:shd w:val="clear" w:color="auto" w:fill="FFFFFF"/>
          </w:tcPr>
          <w:p w14:paraId="60BD59F8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参与者</w:t>
            </w:r>
          </w:p>
        </w:tc>
        <w:tc>
          <w:tcPr>
            <w:tcW w:w="5754" w:type="dxa"/>
            <w:shd w:val="clear" w:color="auto" w:fill="FFFFFF"/>
          </w:tcPr>
          <w:p w14:paraId="74D3D8F9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系统</w:t>
            </w:r>
          </w:p>
        </w:tc>
      </w:tr>
      <w:tr w14:paraId="65810F8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6" w:type="dxa"/>
            <w:shd w:val="clear" w:color="auto" w:fill="F2F7FB"/>
          </w:tcPr>
          <w:p w14:paraId="168FE9F9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前置条件</w:t>
            </w:r>
          </w:p>
        </w:tc>
        <w:tc>
          <w:tcPr>
            <w:tcW w:w="5754" w:type="dxa"/>
            <w:shd w:val="clear" w:color="auto" w:fill="F2F7FB"/>
          </w:tcPr>
          <w:p w14:paraId="71C5A44B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收集道具/受伤</w:t>
            </w:r>
          </w:p>
        </w:tc>
      </w:tr>
      <w:tr w14:paraId="5E630F5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6" w:type="dxa"/>
            <w:shd w:val="clear" w:color="auto" w:fill="FFFFFF"/>
          </w:tcPr>
          <w:p w14:paraId="10E04D59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后置条件</w:t>
            </w:r>
          </w:p>
        </w:tc>
        <w:tc>
          <w:tcPr>
            <w:tcW w:w="5754" w:type="dxa"/>
            <w:shd w:val="clear" w:color="auto" w:fill="FFFFFF"/>
          </w:tcPr>
          <w:p w14:paraId="37DD308D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角色新状态</w:t>
            </w:r>
          </w:p>
        </w:tc>
      </w:tr>
      <w:tr w14:paraId="074A62F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6" w:type="dxa"/>
            <w:shd w:val="clear" w:color="auto" w:fill="F2F7FB"/>
          </w:tcPr>
          <w:p w14:paraId="1CC2B0F4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基本流程</w:t>
            </w:r>
          </w:p>
        </w:tc>
        <w:tc>
          <w:tcPr>
            <w:tcW w:w="5754" w:type="dxa"/>
            <w:shd w:val="clear" w:color="auto" w:fill="F2F7FB"/>
          </w:tcPr>
          <w:p w14:paraId="4E182687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1. 触发过渡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2. 游戏冻结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3. 播放动画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4. 游戏恢复</w:t>
            </w:r>
          </w:p>
        </w:tc>
      </w:tr>
      <w:tr w14:paraId="398AD77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6" w:type="dxa"/>
            <w:shd w:val="clear" w:color="auto" w:fill="FFFFFF"/>
          </w:tcPr>
          <w:p w14:paraId="7C6A2A2A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异常流程</w:t>
            </w:r>
          </w:p>
        </w:tc>
        <w:tc>
          <w:tcPr>
            <w:tcW w:w="5754" w:type="dxa"/>
            <w:shd w:val="clear" w:color="auto" w:fill="FFFFFF"/>
          </w:tcPr>
          <w:p w14:paraId="0E1A7E3B">
            <w:pPr>
              <w:snapToGrid w:val="0"/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不同过渡：不同时长</w:t>
            </w:r>
          </w:p>
        </w:tc>
      </w:tr>
    </w:tbl>
    <w:p w14:paraId="5105FD55">
      <w:pPr>
        <w:pStyle w:val="3"/>
        <w:spacing w:before="480" w:after="360"/>
      </w:pPr>
      <w:r>
        <w:rPr>
          <w:rFonts w:ascii="Times New Roman" w:hAnsi="Times New Roman" w:eastAsia="黑体"/>
          <w:b/>
          <w:color w:val="00468C"/>
          <w:sz w:val="32"/>
        </w:rPr>
        <w:t>四、非功能需求</w:t>
      </w:r>
    </w:p>
    <w:p w14:paraId="266046C0">
      <w:pPr>
        <w:pStyle w:val="4"/>
        <w:spacing w:before="360" w:after="240" w:line="360" w:lineRule="auto"/>
      </w:pPr>
      <w:r>
        <w:rPr>
          <w:rFonts w:ascii="Times New Roman" w:hAnsi="Times New Roman" w:eastAsia="黑体"/>
          <w:b/>
          <w:color w:val="005AAA"/>
          <w:sz w:val="28"/>
        </w:rPr>
        <w:t>4.1 性能需求</w:t>
      </w:r>
    </w:p>
    <w:p w14:paraId="6D9CBB44">
      <w:pPr>
        <w:spacing w:before="120" w:after="120" w:line="300" w:lineRule="auto"/>
      </w:pPr>
      <w:r>
        <w:rPr>
          <w:rFonts w:ascii="Times New Roman" w:hAnsi="Times New Roman" w:eastAsia="宋体"/>
          <w:b w:val="0"/>
          <w:sz w:val="21"/>
        </w:rPr>
        <w:t>• 帧率：稳定60FPS</w:t>
      </w:r>
    </w:p>
    <w:p w14:paraId="65D71208">
      <w:pPr>
        <w:spacing w:before="120" w:after="120" w:line="300" w:lineRule="auto"/>
      </w:pPr>
      <w:r>
        <w:rPr>
          <w:rFonts w:ascii="Times New Roman" w:hAnsi="Times New Roman" w:eastAsia="宋体"/>
          <w:b w:val="0"/>
          <w:sz w:val="21"/>
        </w:rPr>
        <w:t>• 响应时间：按键响应&lt;16ms</w:t>
      </w:r>
    </w:p>
    <w:p w14:paraId="586508DE">
      <w:pPr>
        <w:spacing w:before="120" w:after="120" w:line="300" w:lineRule="auto"/>
      </w:pPr>
      <w:r>
        <w:rPr>
          <w:rFonts w:ascii="Times New Roman" w:hAnsi="Times New Roman" w:eastAsia="宋体"/>
          <w:b w:val="0"/>
          <w:sz w:val="21"/>
        </w:rPr>
        <w:t>• 资源加载：&lt;3秒</w:t>
      </w:r>
    </w:p>
    <w:p w14:paraId="135C69D1">
      <w:pPr>
        <w:pStyle w:val="4"/>
        <w:spacing w:before="360" w:after="240" w:line="360" w:lineRule="auto"/>
      </w:pPr>
      <w:r>
        <w:rPr>
          <w:rFonts w:ascii="Times New Roman" w:hAnsi="Times New Roman" w:eastAsia="黑体"/>
          <w:b/>
          <w:color w:val="005AAA"/>
          <w:sz w:val="28"/>
        </w:rPr>
        <w:t>4.2 可靠性需求</w:t>
      </w:r>
    </w:p>
    <w:p w14:paraId="5CDDAC3C">
      <w:pPr>
        <w:spacing w:before="120" w:after="120" w:line="300" w:lineRule="auto"/>
      </w:pPr>
      <w:r>
        <w:rPr>
          <w:rFonts w:ascii="Times New Roman" w:hAnsi="Times New Roman" w:eastAsia="宋体"/>
          <w:b w:val="0"/>
          <w:sz w:val="21"/>
        </w:rPr>
        <w:t>• 游戏运行稳定，无崩溃</w:t>
      </w:r>
    </w:p>
    <w:p w14:paraId="4F90575D">
      <w:pPr>
        <w:spacing w:before="120" w:after="120" w:line="300" w:lineRule="auto"/>
      </w:pPr>
      <w:r>
        <w:rPr>
          <w:rFonts w:ascii="Times New Roman" w:hAnsi="Times New Roman" w:eastAsia="宋体"/>
          <w:b w:val="0"/>
          <w:sz w:val="21"/>
        </w:rPr>
        <w:t>• 存档功能（可选）</w:t>
      </w:r>
    </w:p>
    <w:p w14:paraId="767F3FB8">
      <w:pPr>
        <w:pStyle w:val="3"/>
        <w:spacing w:before="480" w:after="360"/>
      </w:pPr>
      <w:r>
        <w:rPr>
          <w:rFonts w:ascii="Times New Roman" w:hAnsi="Times New Roman" w:eastAsia="黑体"/>
          <w:b/>
          <w:color w:val="00468C"/>
          <w:sz w:val="32"/>
        </w:rPr>
        <w:t>五、接口需求</w:t>
      </w:r>
    </w:p>
    <w:p w14:paraId="45415BC8">
      <w:pPr>
        <w:pStyle w:val="4"/>
        <w:spacing w:before="360" w:after="240" w:line="360" w:lineRule="auto"/>
      </w:pPr>
      <w:r>
        <w:rPr>
          <w:rFonts w:ascii="Times New Roman" w:hAnsi="Times New Roman" w:eastAsia="黑体"/>
          <w:b/>
          <w:color w:val="005AAA"/>
          <w:sz w:val="28"/>
        </w:rPr>
        <w:t>5.1 用户接口</w:t>
      </w:r>
    </w:p>
    <w:p w14:paraId="5323DF50">
      <w:pPr>
        <w:spacing w:before="120" w:after="120" w:line="300" w:lineRule="auto"/>
      </w:pPr>
      <w:r>
        <w:rPr>
          <w:rFonts w:ascii="Times New Roman" w:hAnsi="Times New Roman" w:eastAsia="宋体"/>
          <w:b w:val="0"/>
          <w:sz w:val="21"/>
        </w:rPr>
        <w:t>• 键盘输入：方向键、A键（跳跃）、S键（动作/火球）</w:t>
      </w:r>
    </w:p>
    <w:p w14:paraId="17F4E614">
      <w:pPr>
        <w:spacing w:before="120" w:after="120" w:line="300" w:lineRule="auto"/>
      </w:pPr>
      <w:r>
        <w:rPr>
          <w:rFonts w:ascii="Times New Roman" w:hAnsi="Times New Roman" w:eastAsia="宋体"/>
          <w:b w:val="0"/>
          <w:sz w:val="21"/>
        </w:rPr>
        <w:t>• 屏幕输出：800×600分辨率</w:t>
      </w:r>
    </w:p>
    <w:p w14:paraId="03C020BB">
      <w:pPr>
        <w:pStyle w:val="4"/>
        <w:spacing w:before="360" w:after="240" w:line="360" w:lineRule="auto"/>
      </w:pPr>
      <w:r>
        <w:rPr>
          <w:rFonts w:ascii="Times New Roman" w:hAnsi="Times New Roman" w:eastAsia="黑体"/>
          <w:b/>
          <w:color w:val="005AAA"/>
          <w:sz w:val="28"/>
        </w:rPr>
        <w:t>5.2 软件接口</w:t>
      </w:r>
    </w:p>
    <w:p w14:paraId="2C99EA1B">
      <w:pPr>
        <w:spacing w:before="120" w:after="120" w:line="300" w:lineRule="auto"/>
      </w:pPr>
      <w:r>
        <w:rPr>
          <w:rFonts w:ascii="Times New Roman" w:hAnsi="Times New Roman" w:eastAsia="宋体"/>
          <w:b w:val="0"/>
          <w:sz w:val="21"/>
        </w:rPr>
        <w:t>• Python 3.12</w:t>
      </w:r>
    </w:p>
    <w:p w14:paraId="27FAB8E0">
      <w:pPr>
        <w:spacing w:before="120" w:after="120" w:line="300" w:lineRule="auto"/>
      </w:pPr>
      <w:r>
        <w:rPr>
          <w:rFonts w:ascii="Times New Roman" w:hAnsi="Times New Roman" w:eastAsia="宋体"/>
          <w:b w:val="0"/>
          <w:sz w:val="21"/>
        </w:rPr>
        <w:t>• Pygame 2.x</w:t>
      </w:r>
    </w:p>
    <w:p w14:paraId="5B53D6E1">
      <w:pPr>
        <w:pStyle w:val="3"/>
        <w:spacing w:before="480" w:after="360"/>
      </w:pPr>
      <w:r>
        <w:rPr>
          <w:rFonts w:ascii="Times New Roman" w:hAnsi="Times New Roman" w:eastAsia="黑体"/>
          <w:b/>
          <w:color w:val="00468C"/>
          <w:sz w:val="32"/>
        </w:rPr>
        <w:t>六、数据需求</w:t>
      </w:r>
    </w:p>
    <w:p w14:paraId="0EC44AA8">
      <w:pPr>
        <w:pStyle w:val="4"/>
        <w:spacing w:before="360" w:after="240" w:line="360" w:lineRule="auto"/>
      </w:pPr>
      <w:r>
        <w:rPr>
          <w:rFonts w:ascii="Times New Roman" w:hAnsi="Times New Roman" w:eastAsia="黑体"/>
          <w:b/>
          <w:color w:val="005AAA"/>
          <w:sz w:val="28"/>
        </w:rPr>
        <w:t>6.1 数据字典</w:t>
      </w:r>
    </w:p>
    <w:tbl>
      <w:tblPr>
        <w:tblStyle w:val="33"/>
        <w:tblW w:w="8640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32"/>
        <w:gridCol w:w="1849"/>
        <w:gridCol w:w="3059"/>
      </w:tblGrid>
      <w:tr w14:paraId="18F955E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732" w:type="dxa"/>
            <w:shd w:val="clear" w:color="auto" w:fill="1F4E79"/>
            <w:vAlign w:val="center"/>
          </w:tcPr>
          <w:p w14:paraId="21CA36D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1"/>
              </w:rPr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数据项</w:t>
            </w:r>
          </w:p>
        </w:tc>
        <w:tc>
          <w:tcPr>
            <w:tcW w:w="1849" w:type="dxa"/>
            <w:shd w:val="clear" w:color="auto" w:fill="1F4E79"/>
            <w:vAlign w:val="center"/>
          </w:tcPr>
          <w:p w14:paraId="2696F41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1"/>
              </w:rPr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类型</w:t>
            </w:r>
          </w:p>
        </w:tc>
        <w:tc>
          <w:tcPr>
            <w:tcW w:w="3059" w:type="dxa"/>
            <w:shd w:val="clear" w:color="auto" w:fill="1F4E79"/>
            <w:vAlign w:val="center"/>
          </w:tcPr>
          <w:p w14:paraId="70C18C5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1"/>
              </w:rPr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说明</w:t>
            </w:r>
          </w:p>
        </w:tc>
      </w:tr>
      <w:tr w14:paraId="0C3B060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32" w:type="dxa"/>
            <w:shd w:val="clear" w:color="auto" w:fill="FFFFFF"/>
            <w:vAlign w:val="center"/>
          </w:tcPr>
          <w:p w14:paraId="543727F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score</w:t>
            </w:r>
          </w:p>
        </w:tc>
        <w:tc>
          <w:tcPr>
            <w:tcW w:w="1849" w:type="dxa"/>
            <w:shd w:val="clear" w:color="auto" w:fill="FFFFFF"/>
            <w:vAlign w:val="center"/>
          </w:tcPr>
          <w:p w14:paraId="3A01466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int</w:t>
            </w:r>
          </w:p>
        </w:tc>
        <w:tc>
          <w:tcPr>
            <w:tcW w:w="3059" w:type="dxa"/>
            <w:shd w:val="clear" w:color="auto" w:fill="FFFFFF"/>
            <w:vAlign w:val="center"/>
          </w:tcPr>
          <w:p w14:paraId="3D1CBF1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当前分数</w:t>
            </w:r>
          </w:p>
        </w:tc>
      </w:tr>
      <w:tr w14:paraId="32019AA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32" w:type="dxa"/>
            <w:shd w:val="clear" w:color="auto" w:fill="F2F7FB"/>
            <w:vAlign w:val="center"/>
          </w:tcPr>
          <w:p w14:paraId="2BD64E3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coin_total</w:t>
            </w:r>
          </w:p>
        </w:tc>
        <w:tc>
          <w:tcPr>
            <w:tcW w:w="1849" w:type="dxa"/>
            <w:shd w:val="clear" w:color="auto" w:fill="F2F7FB"/>
            <w:vAlign w:val="center"/>
          </w:tcPr>
          <w:p w14:paraId="7256472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int</w:t>
            </w:r>
          </w:p>
        </w:tc>
        <w:tc>
          <w:tcPr>
            <w:tcW w:w="3059" w:type="dxa"/>
            <w:shd w:val="clear" w:color="auto" w:fill="F2F7FB"/>
            <w:vAlign w:val="center"/>
          </w:tcPr>
          <w:p w14:paraId="22EA814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金币数量</w:t>
            </w:r>
          </w:p>
        </w:tc>
      </w:tr>
      <w:tr w14:paraId="49EE941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32" w:type="dxa"/>
            <w:shd w:val="clear" w:color="auto" w:fill="FFFFFF"/>
            <w:vAlign w:val="center"/>
          </w:tcPr>
          <w:p w14:paraId="54859A2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lives</w:t>
            </w:r>
          </w:p>
        </w:tc>
        <w:tc>
          <w:tcPr>
            <w:tcW w:w="1849" w:type="dxa"/>
            <w:shd w:val="clear" w:color="auto" w:fill="FFFFFF"/>
            <w:vAlign w:val="center"/>
          </w:tcPr>
          <w:p w14:paraId="012A3CF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int</w:t>
            </w:r>
          </w:p>
        </w:tc>
        <w:tc>
          <w:tcPr>
            <w:tcW w:w="3059" w:type="dxa"/>
            <w:shd w:val="clear" w:color="auto" w:fill="FFFFFF"/>
            <w:vAlign w:val="center"/>
          </w:tcPr>
          <w:p w14:paraId="180F59B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剩余生命</w:t>
            </w:r>
          </w:p>
        </w:tc>
      </w:tr>
      <w:tr w14:paraId="1B2E2B7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32" w:type="dxa"/>
            <w:shd w:val="clear" w:color="auto" w:fill="F2F7FB"/>
            <w:vAlign w:val="center"/>
          </w:tcPr>
          <w:p w14:paraId="42C5823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current_time</w:t>
            </w:r>
          </w:p>
        </w:tc>
        <w:tc>
          <w:tcPr>
            <w:tcW w:w="1849" w:type="dxa"/>
            <w:shd w:val="clear" w:color="auto" w:fill="F2F7FB"/>
            <w:vAlign w:val="center"/>
          </w:tcPr>
          <w:p w14:paraId="4E750A1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float</w:t>
            </w:r>
          </w:p>
        </w:tc>
        <w:tc>
          <w:tcPr>
            <w:tcW w:w="3059" w:type="dxa"/>
            <w:shd w:val="clear" w:color="auto" w:fill="F2F7FB"/>
            <w:vAlign w:val="center"/>
          </w:tcPr>
          <w:p w14:paraId="27218A7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当前时间</w:t>
            </w:r>
          </w:p>
        </w:tc>
      </w:tr>
      <w:tr w14:paraId="19ADBDA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32" w:type="dxa"/>
            <w:shd w:val="clear" w:color="auto" w:fill="FFFFFF"/>
            <w:vAlign w:val="center"/>
          </w:tcPr>
          <w:p w14:paraId="0640869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top_score</w:t>
            </w:r>
          </w:p>
        </w:tc>
        <w:tc>
          <w:tcPr>
            <w:tcW w:w="1849" w:type="dxa"/>
            <w:shd w:val="clear" w:color="auto" w:fill="FFFFFF"/>
            <w:vAlign w:val="center"/>
          </w:tcPr>
          <w:p w14:paraId="30AE2A6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int</w:t>
            </w:r>
          </w:p>
        </w:tc>
        <w:tc>
          <w:tcPr>
            <w:tcW w:w="3059" w:type="dxa"/>
            <w:shd w:val="clear" w:color="auto" w:fill="FFFFFF"/>
            <w:vAlign w:val="center"/>
          </w:tcPr>
          <w:p w14:paraId="7541EC2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最高分</w:t>
            </w:r>
          </w:p>
        </w:tc>
      </w:tr>
    </w:tbl>
    <w:p w14:paraId="0F903DAE">
      <w:pPr>
        <w:pStyle w:val="3"/>
        <w:spacing w:before="480" w:after="360"/>
      </w:pPr>
      <w:r>
        <w:rPr>
          <w:rFonts w:ascii="Times New Roman" w:hAnsi="Times New Roman" w:eastAsia="黑体"/>
          <w:b/>
          <w:color w:val="00468C"/>
          <w:sz w:val="32"/>
        </w:rPr>
        <w:t>七、约束条件</w:t>
      </w:r>
    </w:p>
    <w:p w14:paraId="3C5B3975">
      <w:pPr>
        <w:spacing w:before="120" w:after="120" w:line="300" w:lineRule="auto"/>
      </w:pPr>
      <w:r>
        <w:rPr>
          <w:rFonts w:ascii="Times New Roman" w:hAnsi="Times New Roman" w:eastAsia="宋体"/>
          <w:b w:val="0"/>
          <w:sz w:val="21"/>
        </w:rPr>
        <w:t>• 开发语言：Python</w:t>
      </w:r>
    </w:p>
    <w:p w14:paraId="4CB99001">
      <w:pPr>
        <w:spacing w:before="120" w:after="120" w:line="300" w:lineRule="auto"/>
      </w:pPr>
      <w:r>
        <w:rPr>
          <w:rFonts w:ascii="Times New Roman" w:hAnsi="Times New Roman" w:eastAsia="宋体"/>
          <w:b w:val="0"/>
          <w:sz w:val="21"/>
        </w:rPr>
        <w:t>• 开发框架：Pygame</w:t>
      </w:r>
    </w:p>
    <w:p w14:paraId="3E4FE44D">
      <w:pPr>
        <w:spacing w:before="120" w:after="120" w:line="300" w:lineRule="auto"/>
      </w:pPr>
      <w:r>
        <w:rPr>
          <w:rFonts w:ascii="Times New Roman" w:hAnsi="Times New Roman" w:eastAsia="宋体"/>
          <w:b w:val="0"/>
          <w:sz w:val="21"/>
        </w:rPr>
        <w:t>• 运行平台：Windows</w:t>
      </w:r>
    </w:p>
    <w:p w14:paraId="794227D4">
      <w:pPr>
        <w:pStyle w:val="3"/>
        <w:spacing w:before="480" w:after="360"/>
      </w:pPr>
      <w:r>
        <w:rPr>
          <w:rFonts w:ascii="Times New Roman" w:hAnsi="Times New Roman" w:eastAsia="黑体"/>
          <w:b/>
          <w:color w:val="00468C"/>
          <w:sz w:val="32"/>
        </w:rPr>
        <w:t>八、验收标准</w:t>
      </w:r>
    </w:p>
    <w:p w14:paraId="3607579F">
      <w:pPr>
        <w:spacing w:before="120" w:after="120" w:line="300" w:lineRule="auto"/>
      </w:pPr>
      <w:r>
        <w:rPr>
          <w:rFonts w:ascii="Times New Roman" w:hAnsi="Times New Roman" w:eastAsia="宋体"/>
          <w:b w:val="0"/>
          <w:sz w:val="21"/>
        </w:rPr>
        <w:t>• 游戏可正常启动和运行</w:t>
      </w:r>
    </w:p>
    <w:p w14:paraId="6B6883C4">
      <w:pPr>
        <w:spacing w:before="120" w:after="120" w:line="300" w:lineRule="auto"/>
      </w:pPr>
      <w:r>
        <w:rPr>
          <w:rFonts w:ascii="Times New Roman" w:hAnsi="Times New Roman" w:eastAsia="宋体"/>
          <w:b w:val="0"/>
          <w:sz w:val="21"/>
        </w:rPr>
        <w:t>• 所有P0功能正常实现</w:t>
      </w:r>
    </w:p>
    <w:p w14:paraId="55F0F4D7">
      <w:pPr>
        <w:spacing w:before="120" w:after="120" w:line="300" w:lineRule="auto"/>
      </w:pPr>
      <w:r>
        <w:rPr>
          <w:rFonts w:ascii="Times New Roman" w:hAnsi="Times New Roman" w:eastAsia="宋体"/>
          <w:b w:val="0"/>
          <w:sz w:val="21"/>
        </w:rPr>
        <w:t>• 无严重Bug</w:t>
      </w:r>
    </w:p>
    <w:p w14:paraId="4830D3A7">
      <w:pPr>
        <w:spacing w:before="120" w:after="120" w:line="300" w:lineRule="auto"/>
      </w:pPr>
      <w:r>
        <w:rPr>
          <w:rFonts w:ascii="Times New Roman" w:hAnsi="Times New Roman" w:eastAsia="宋体"/>
          <w:b w:val="0"/>
          <w:sz w:val="21"/>
        </w:rPr>
        <w:t>• 代码结构清晰，有注释</w:t>
      </w:r>
    </w:p>
    <w:p w14:paraId="40DFB30C">
      <w:pPr>
        <w:pStyle w:val="3"/>
        <w:spacing w:before="480" w:after="360"/>
      </w:pPr>
      <w:r>
        <w:rPr>
          <w:rFonts w:ascii="Times New Roman" w:hAnsi="Times New Roman" w:eastAsia="黑体"/>
          <w:b/>
          <w:color w:val="00468C"/>
          <w:sz w:val="32"/>
        </w:rPr>
        <w:t>九、附录</w:t>
      </w:r>
    </w:p>
    <w:p w14:paraId="0AAB1200">
      <w:pPr>
        <w:pStyle w:val="4"/>
        <w:spacing w:before="120" w:after="120" w:line="300" w:lineRule="auto"/>
      </w:pPr>
      <w:r>
        <w:rPr>
          <w:rFonts w:ascii="Times New Roman" w:hAnsi="Times New Roman" w:eastAsia="宋体"/>
          <w:b w:val="0"/>
          <w:sz w:val="21"/>
        </w:rPr>
        <w:t>A. 术语表</w:t>
      </w:r>
    </w:p>
    <w:tbl>
      <w:tblPr>
        <w:tblStyle w:val="33"/>
        <w:tblW w:w="8640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6710"/>
      </w:tblGrid>
      <w:tr w14:paraId="3629703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30" w:type="dxa"/>
            <w:shd w:val="clear" w:color="auto" w:fill="1F4E79"/>
            <w:vAlign w:val="center"/>
          </w:tcPr>
          <w:p w14:paraId="24B3216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1"/>
              </w:rPr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术语</w:t>
            </w:r>
          </w:p>
        </w:tc>
        <w:tc>
          <w:tcPr>
            <w:tcW w:w="6710" w:type="dxa"/>
            <w:shd w:val="clear" w:color="auto" w:fill="1F4E79"/>
            <w:vAlign w:val="center"/>
          </w:tcPr>
          <w:p w14:paraId="528D44D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1"/>
              </w:rPr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说明</w:t>
            </w:r>
          </w:p>
        </w:tc>
      </w:tr>
      <w:tr w14:paraId="17ED5AD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30" w:type="dxa"/>
            <w:shd w:val="clear" w:color="auto" w:fill="FFFFFF"/>
            <w:vAlign w:val="center"/>
          </w:tcPr>
          <w:p w14:paraId="15ABEBB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AABB</w:t>
            </w:r>
          </w:p>
        </w:tc>
        <w:tc>
          <w:tcPr>
            <w:tcW w:w="6710" w:type="dxa"/>
            <w:shd w:val="clear" w:color="auto" w:fill="FFFFFF"/>
            <w:vAlign w:val="center"/>
          </w:tcPr>
          <w:p w14:paraId="3D285FF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轴对齐包围盒碰撞检测</w:t>
            </w:r>
          </w:p>
        </w:tc>
      </w:tr>
      <w:tr w14:paraId="50636C6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30" w:type="dxa"/>
            <w:shd w:val="clear" w:color="auto" w:fill="F2F7FB"/>
            <w:vAlign w:val="center"/>
          </w:tcPr>
          <w:p w14:paraId="4452B48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精灵表</w:t>
            </w:r>
          </w:p>
        </w:tc>
        <w:tc>
          <w:tcPr>
            <w:tcW w:w="6710" w:type="dxa"/>
            <w:shd w:val="clear" w:color="auto" w:fill="F2F7FB"/>
            <w:vAlign w:val="center"/>
          </w:tcPr>
          <w:p w14:paraId="4CCA684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包含多个动画帧的图片</w:t>
            </w:r>
          </w:p>
        </w:tc>
      </w:tr>
      <w:tr w14:paraId="4A139EE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30" w:type="dxa"/>
            <w:shd w:val="clear" w:color="auto" w:fill="FFFFFF"/>
            <w:vAlign w:val="center"/>
          </w:tcPr>
          <w:p w14:paraId="303C566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状态机</w:t>
            </w:r>
          </w:p>
        </w:tc>
        <w:tc>
          <w:tcPr>
            <w:tcW w:w="6710" w:type="dxa"/>
            <w:shd w:val="clear" w:color="auto" w:fill="FFFFFF"/>
            <w:vAlign w:val="center"/>
          </w:tcPr>
          <w:p w14:paraId="5E7910E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管理游戏状态转换的设计模式</w:t>
            </w:r>
          </w:p>
        </w:tc>
      </w:tr>
      <w:tr w14:paraId="41DC476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30" w:type="dxa"/>
            <w:shd w:val="clear" w:color="auto" w:fill="F2F7FB"/>
            <w:vAlign w:val="center"/>
          </w:tcPr>
          <w:p w14:paraId="554A319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视口</w:t>
            </w:r>
          </w:p>
        </w:tc>
        <w:tc>
          <w:tcPr>
            <w:tcW w:w="6710" w:type="dxa"/>
            <w:shd w:val="clear" w:color="auto" w:fill="F2F7FB"/>
            <w:vAlign w:val="center"/>
          </w:tcPr>
          <w:p w14:paraId="1893644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摄像机显示区域</w:t>
            </w:r>
          </w:p>
        </w:tc>
      </w:tr>
    </w:tbl>
    <w:p w14:paraId="1DE380E6">
      <w:pPr>
        <w:pStyle w:val="4"/>
        <w:spacing w:before="120" w:after="120" w:line="300" w:lineRule="auto"/>
      </w:pPr>
      <w:r>
        <w:rPr>
          <w:rFonts w:ascii="Times New Roman" w:hAnsi="Times New Roman" w:eastAsia="宋体"/>
          <w:b w:val="0"/>
          <w:sz w:val="21"/>
        </w:rPr>
        <w:t>B. 变更记录</w:t>
      </w:r>
    </w:p>
    <w:tbl>
      <w:tblPr>
        <w:tblStyle w:val="33"/>
        <w:tblW w:w="8640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5"/>
        <w:gridCol w:w="2164"/>
        <w:gridCol w:w="5321"/>
      </w:tblGrid>
      <w:tr w14:paraId="7A1A075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55" w:type="dxa"/>
            <w:shd w:val="clear" w:color="auto" w:fill="1F4E79"/>
            <w:vAlign w:val="center"/>
          </w:tcPr>
          <w:p w14:paraId="7B2470D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1"/>
              </w:rPr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版本</w:t>
            </w:r>
          </w:p>
        </w:tc>
        <w:tc>
          <w:tcPr>
            <w:tcW w:w="2164" w:type="dxa"/>
            <w:shd w:val="clear" w:color="auto" w:fill="1F4E79"/>
            <w:vAlign w:val="center"/>
          </w:tcPr>
          <w:p w14:paraId="13C3C85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1"/>
              </w:rPr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日期</w:t>
            </w:r>
          </w:p>
        </w:tc>
        <w:tc>
          <w:tcPr>
            <w:tcW w:w="5320" w:type="dxa"/>
            <w:shd w:val="clear" w:color="auto" w:fill="1F4E79"/>
            <w:vAlign w:val="center"/>
          </w:tcPr>
          <w:p w14:paraId="7D5FCF5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1"/>
              </w:rPr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变更内容</w:t>
            </w:r>
          </w:p>
        </w:tc>
      </w:tr>
      <w:tr w14:paraId="76C2B3B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55" w:type="dxa"/>
            <w:shd w:val="clear" w:color="auto" w:fill="FFFFFF"/>
            <w:vAlign w:val="center"/>
          </w:tcPr>
          <w:p w14:paraId="3DAE35A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V1.0</w:t>
            </w:r>
          </w:p>
        </w:tc>
        <w:tc>
          <w:tcPr>
            <w:tcW w:w="2164" w:type="dxa"/>
            <w:shd w:val="clear" w:color="auto" w:fill="FFFFFF"/>
            <w:vAlign w:val="center"/>
          </w:tcPr>
          <w:p w14:paraId="37D9B5E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/>
                <w:sz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2026-06-2</w:t>
            </w: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3</w:t>
            </w:r>
          </w:p>
        </w:tc>
        <w:tc>
          <w:tcPr>
            <w:tcW w:w="5320" w:type="dxa"/>
            <w:shd w:val="clear" w:color="auto" w:fill="FFFFFF"/>
            <w:vAlign w:val="center"/>
          </w:tcPr>
          <w:p w14:paraId="1D352EC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初始版本</w:t>
            </w:r>
          </w:p>
        </w:tc>
      </w:tr>
      <w:tr w14:paraId="47CC3D3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55" w:type="dxa"/>
            <w:shd w:val="clear" w:color="auto" w:fill="F2F7FB"/>
            <w:vAlign w:val="center"/>
          </w:tcPr>
          <w:p w14:paraId="1684E87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V2.0</w:t>
            </w:r>
          </w:p>
        </w:tc>
        <w:tc>
          <w:tcPr>
            <w:tcW w:w="2164" w:type="dxa"/>
            <w:shd w:val="clear" w:color="auto" w:fill="F2F7FB"/>
            <w:vAlign w:val="center"/>
          </w:tcPr>
          <w:p w14:paraId="10F522A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2026-06-24</w:t>
            </w:r>
          </w:p>
        </w:tc>
        <w:tc>
          <w:tcPr>
            <w:tcW w:w="5320" w:type="dxa"/>
            <w:shd w:val="clear" w:color="auto" w:fill="F2F7FB"/>
            <w:vAlign w:val="center"/>
          </w:tcPr>
          <w:p w14:paraId="58F455E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修正按键绑定，扩展用例描述</w:t>
            </w:r>
          </w:p>
        </w:tc>
      </w:tr>
    </w:tbl>
    <w:p w14:paraId="5F42A619"/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B648CC"/>
    <w:rsid w:val="29015BC3"/>
    <w:rsid w:val="3CA76858"/>
    <w:rsid w:val="423233AF"/>
    <w:rsid w:val="6C522281"/>
    <w:rsid w:val="7ABF7FE8"/>
    <w:rsid w:val="7DA24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2115</Words>
  <Characters>2444</Characters>
  <Lines>0</Lines>
  <Paragraphs>0</Paragraphs>
  <TotalTime>5</TotalTime>
  <ScaleCrop>false</ScaleCrop>
  <LinksUpToDate>false</LinksUpToDate>
  <CharactersWithSpaces>2517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德明</cp:lastModifiedBy>
  <dcterms:modified xsi:type="dcterms:W3CDTF">2026-06-24T14:41:00Z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eyJoZGlkIjoiODZiOWMxNzBjZjNjNjQzYjYyYjE2ZTk0ODkzYmM3YzEiLCJ1c2VySWQiOiIxMTgxMDM4NiJ9</vt:lpwstr>
  </property>
  <property fmtid="{D5CDD505-2E9C-101B-9397-08002B2CF9AE}" pid="3" name="KSOProductBuildVer">
    <vt:lpwstr>2052-12.1.0.26895</vt:lpwstr>
  </property>
  <property fmtid="{D5CDD505-2E9C-101B-9397-08002B2CF9AE}" pid="4" name="ICV">
    <vt:lpwstr>1C46A23DFC324CA49A477061B9FBFDB0_12</vt:lpwstr>
  </property>
</Properties>
</file>